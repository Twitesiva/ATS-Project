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0981E4" w14:textId="15422E77" w:rsidR="00CE4D87" w:rsidRPr="00CE4D87" w:rsidRDefault="00BB371A">
      <w:pPr>
        <w:suppressAutoHyphens/>
        <w:spacing w:line="280" w:lineRule="auto"/>
        <w:rPr>
          <w:rFonts w:ascii="Trebuchet MS" w:eastAsia="Trebuchet MS" w:hAnsi="Trebuchet MS" w:cs="Trebuchet MS"/>
          <w:sz w:val="22"/>
        </w:rPr>
      </w:pPr>
      <w:r>
        <w:rPr>
          <w:rFonts w:ascii="Trebuchet MS" w:eastAsia="Trebuchet MS" w:hAnsi="Trebuchet MS" w:cs="Trebuchet MS"/>
          <w:b/>
          <w:sz w:val="28"/>
        </w:rPr>
        <w:t>Soundarya Kasoju</w:t>
      </w:r>
      <w:r>
        <w:rPr>
          <w:rFonts w:ascii="Trebuchet MS" w:eastAsia="Trebuchet MS" w:hAnsi="Trebuchet MS" w:cs="Trebuchet MS"/>
          <w:b/>
          <w:sz w:val="28"/>
        </w:rPr>
        <w:tab/>
      </w:r>
      <w:r>
        <w:rPr>
          <w:rFonts w:ascii="Trebuchet MS" w:eastAsia="Trebuchet MS" w:hAnsi="Trebuchet MS" w:cs="Trebuchet MS"/>
          <w:sz w:val="28"/>
        </w:rPr>
        <w:tab/>
      </w:r>
      <w:r>
        <w:rPr>
          <w:rFonts w:ascii="Trebuchet MS" w:eastAsia="Trebuchet MS" w:hAnsi="Trebuchet MS" w:cs="Trebuchet MS"/>
          <w:sz w:val="28"/>
        </w:rPr>
        <w:tab/>
        <w:t xml:space="preserve">          </w:t>
      </w:r>
      <w:r w:rsidRPr="00CE4D87">
        <w:rPr>
          <w:rFonts w:ascii="Trebuchet MS" w:eastAsia="Trebuchet MS" w:hAnsi="Trebuchet MS" w:cs="Trebuchet MS"/>
          <w:sz w:val="22"/>
        </w:rPr>
        <w:t>Mobile No:</w:t>
      </w:r>
      <w:r w:rsidR="00CE4D87">
        <w:rPr>
          <w:rFonts w:ascii="Trebuchet MS" w:eastAsia="Trebuchet MS" w:hAnsi="Trebuchet MS" w:cs="Trebuchet MS"/>
          <w:sz w:val="22"/>
        </w:rPr>
        <w:t xml:space="preserve"> </w:t>
      </w:r>
      <w:r w:rsidRPr="00CE4D87">
        <w:rPr>
          <w:rFonts w:ascii="Trebuchet MS" w:eastAsia="Trebuchet MS" w:hAnsi="Trebuchet MS" w:cs="Trebuchet MS"/>
          <w:sz w:val="22"/>
        </w:rPr>
        <w:t>6302707803</w:t>
      </w:r>
      <w:r w:rsidR="00CE4D87">
        <w:rPr>
          <w:rFonts w:ascii="Trebuchet MS" w:eastAsia="Trebuchet MS" w:hAnsi="Trebuchet MS" w:cs="Trebuchet MS"/>
          <w:sz w:val="22"/>
        </w:rPr>
        <w:t xml:space="preserve"> &amp; 9657330355</w:t>
      </w:r>
    </w:p>
    <w:p w14:paraId="67015ADF" w14:textId="68D45E3E" w:rsidR="004F17D1" w:rsidRDefault="00BB371A">
      <w:pPr>
        <w:suppressAutoHyphens/>
        <w:spacing w:line="280" w:lineRule="auto"/>
        <w:rPr>
          <w:rFonts w:ascii="Trebuchet MS" w:eastAsia="Trebuchet MS" w:hAnsi="Trebuchet MS" w:cs="Trebuchet MS"/>
          <w:b/>
          <w:color w:val="000000"/>
          <w:sz w:val="20"/>
          <w:shd w:val="clear" w:color="auto" w:fill="FFFFFF"/>
        </w:rPr>
      </w:pPr>
      <w:r>
        <w:rPr>
          <w:rFonts w:ascii="Trebuchet MS" w:eastAsia="Trebuchet MS" w:hAnsi="Trebuchet MS" w:cs="Trebuchet MS"/>
          <w:sz w:val="22"/>
        </w:rPr>
        <w:tab/>
      </w:r>
      <w:r>
        <w:rPr>
          <w:rFonts w:ascii="Trebuchet MS" w:eastAsia="Trebuchet MS" w:hAnsi="Trebuchet MS" w:cs="Trebuchet MS"/>
          <w:sz w:val="22"/>
        </w:rPr>
        <w:tab/>
      </w:r>
      <w:r>
        <w:rPr>
          <w:rFonts w:ascii="Trebuchet MS" w:eastAsia="Trebuchet MS" w:hAnsi="Trebuchet MS" w:cs="Trebuchet MS"/>
          <w:sz w:val="22"/>
        </w:rPr>
        <w:tab/>
      </w:r>
      <w:r>
        <w:rPr>
          <w:rFonts w:ascii="Trebuchet MS" w:eastAsia="Trebuchet MS" w:hAnsi="Trebuchet MS" w:cs="Trebuchet MS"/>
          <w:sz w:val="22"/>
        </w:rPr>
        <w:tab/>
      </w:r>
      <w:r>
        <w:rPr>
          <w:rFonts w:ascii="Trebuchet MS" w:eastAsia="Trebuchet MS" w:hAnsi="Trebuchet MS" w:cs="Trebuchet MS"/>
          <w:sz w:val="22"/>
        </w:rPr>
        <w:tab/>
      </w:r>
      <w:r>
        <w:rPr>
          <w:rFonts w:ascii="Trebuchet MS" w:eastAsia="Trebuchet MS" w:hAnsi="Trebuchet MS" w:cs="Trebuchet MS"/>
          <w:sz w:val="22"/>
        </w:rPr>
        <w:tab/>
      </w:r>
      <w:r>
        <w:rPr>
          <w:rFonts w:ascii="Trebuchet MS" w:eastAsia="Trebuchet MS" w:hAnsi="Trebuchet MS" w:cs="Trebuchet MS"/>
          <w:sz w:val="22"/>
        </w:rPr>
        <w:tab/>
        <w:t xml:space="preserve">  E-Mail: </w:t>
      </w:r>
      <w:r>
        <w:rPr>
          <w:rFonts w:ascii="Trebuchet MS" w:eastAsia="Trebuchet MS" w:hAnsi="Trebuchet MS" w:cs="Trebuchet MS"/>
          <w:color w:val="0000FF"/>
          <w:sz w:val="22"/>
          <w:u w:val="single"/>
        </w:rPr>
        <w:t>soundaryak</w:t>
      </w:r>
      <w:r w:rsidR="001074FE">
        <w:rPr>
          <w:rFonts w:ascii="Trebuchet MS" w:eastAsia="Trebuchet MS" w:hAnsi="Trebuchet MS" w:cs="Trebuchet MS"/>
          <w:color w:val="0000FF"/>
          <w:sz w:val="22"/>
          <w:u w:val="single"/>
        </w:rPr>
        <w:t>asoju</w:t>
      </w:r>
      <w:r>
        <w:rPr>
          <w:rFonts w:ascii="Trebuchet MS" w:eastAsia="Trebuchet MS" w:hAnsi="Trebuchet MS" w:cs="Trebuchet MS"/>
          <w:color w:val="0000FF"/>
          <w:sz w:val="22"/>
          <w:u w:val="single"/>
        </w:rPr>
        <w:t>@gmail.com</w:t>
      </w:r>
    </w:p>
    <w:p w14:paraId="3A08078F" w14:textId="77777777" w:rsidR="004F17D1" w:rsidRDefault="004F17D1">
      <w:pPr>
        <w:ind w:firstLine="100"/>
        <w:jc w:val="both"/>
        <w:rPr>
          <w:rFonts w:ascii="Trebuchet MS" w:eastAsia="Trebuchet MS" w:hAnsi="Trebuchet MS" w:cs="Trebuchet MS"/>
          <w:b/>
          <w:color w:val="000000"/>
          <w:sz w:val="20"/>
          <w:shd w:val="clear" w:color="auto" w:fill="FFFFFF"/>
        </w:rPr>
      </w:pPr>
    </w:p>
    <w:p w14:paraId="6116DE07" w14:textId="77777777" w:rsidR="004F17D1" w:rsidRDefault="00BB371A">
      <w:pPr>
        <w:ind w:firstLine="100"/>
        <w:jc w:val="both"/>
        <w:rPr>
          <w:rFonts w:ascii="Trebuchet MS" w:eastAsia="Trebuchet MS" w:hAnsi="Trebuchet MS" w:cs="Trebuchet MS"/>
          <w:b/>
          <w:color w:val="000000"/>
          <w:sz w:val="20"/>
          <w:shd w:val="clear" w:color="auto" w:fill="FFFFFF"/>
        </w:rPr>
      </w:pPr>
      <w:r>
        <w:rPr>
          <w:rFonts w:ascii="Trebuchet MS" w:eastAsia="Trebuchet MS" w:hAnsi="Trebuchet MS" w:cs="Trebuchet MS"/>
          <w:b/>
          <w:color w:val="000000"/>
          <w:sz w:val="22"/>
          <w:shd w:val="clear" w:color="auto" w:fill="FFFFFF"/>
        </w:rPr>
        <w:t>Key Expertise:</w:t>
      </w:r>
    </w:p>
    <w:p w14:paraId="45508DA8" w14:textId="77777777" w:rsidR="004F17D1" w:rsidRDefault="004F17D1">
      <w:pPr>
        <w:ind w:firstLine="100"/>
        <w:jc w:val="both"/>
        <w:rPr>
          <w:rFonts w:ascii="Trebuchet MS" w:eastAsia="Trebuchet MS" w:hAnsi="Trebuchet MS" w:cs="Trebuchet MS"/>
          <w:color w:val="000000"/>
          <w:sz w:val="20"/>
          <w:shd w:val="clear" w:color="auto" w:fill="FFFFFF"/>
        </w:rPr>
      </w:pPr>
    </w:p>
    <w:p w14:paraId="3E573B13" w14:textId="39900F3D" w:rsidR="004F17D1" w:rsidRDefault="00BB371A">
      <w:pPr>
        <w:ind w:left="360"/>
        <w:jc w:val="both"/>
        <w:rPr>
          <w:rFonts w:ascii="Trebuchet MS" w:eastAsia="Trebuchet MS" w:hAnsi="Trebuchet MS" w:cs="Trebuchet MS"/>
          <w:color w:val="000000"/>
          <w:sz w:val="20"/>
          <w:shd w:val="clear" w:color="auto" w:fill="FFFFFF"/>
        </w:rPr>
      </w:pPr>
      <w:r>
        <w:rPr>
          <w:rFonts w:ascii="Trebuchet MS" w:eastAsia="Trebuchet MS" w:hAnsi="Trebuchet MS" w:cs="Trebuchet MS"/>
          <w:color w:val="000000"/>
          <w:sz w:val="20"/>
          <w:shd w:val="clear" w:color="auto" w:fill="FFFFFF"/>
        </w:rPr>
        <w:t xml:space="preserve">B.Tech with </w:t>
      </w:r>
      <w:r w:rsidR="007307AA">
        <w:rPr>
          <w:rFonts w:ascii="Trebuchet MS" w:eastAsia="Trebuchet MS" w:hAnsi="Trebuchet MS" w:cs="Trebuchet MS"/>
          <w:color w:val="000000"/>
          <w:sz w:val="20"/>
          <w:shd w:val="clear" w:color="auto" w:fill="FFFFFF"/>
          <w:lang w:val="en-US"/>
        </w:rPr>
        <w:t>10.5</w:t>
      </w:r>
      <w:r>
        <w:rPr>
          <w:rFonts w:ascii="Trebuchet MS" w:eastAsia="Trebuchet MS" w:hAnsi="Trebuchet MS" w:cs="Trebuchet MS"/>
          <w:color w:val="000000"/>
          <w:sz w:val="20"/>
          <w:shd w:val="clear" w:color="auto" w:fill="FFFFFF"/>
        </w:rPr>
        <w:t xml:space="preserve"> Years of experience in </w:t>
      </w:r>
      <w:r w:rsidR="007307AA">
        <w:rPr>
          <w:rFonts w:ascii="Trebuchet MS" w:eastAsia="Trebuchet MS" w:hAnsi="Trebuchet MS" w:cs="Trebuchet MS"/>
          <w:color w:val="000000"/>
          <w:sz w:val="20"/>
          <w:shd w:val="clear" w:color="auto" w:fill="FFFFFF"/>
        </w:rPr>
        <w:t>Automation</w:t>
      </w:r>
      <w:r>
        <w:rPr>
          <w:rFonts w:ascii="Trebuchet MS" w:eastAsia="Trebuchet MS" w:hAnsi="Trebuchet MS" w:cs="Trebuchet MS"/>
          <w:color w:val="000000"/>
          <w:sz w:val="20"/>
          <w:shd w:val="clear" w:color="auto" w:fill="FFFFFF"/>
        </w:rPr>
        <w:t xml:space="preserve"> &amp; </w:t>
      </w:r>
      <w:r w:rsidR="007307AA">
        <w:rPr>
          <w:rFonts w:ascii="Trebuchet MS" w:eastAsia="Trebuchet MS" w:hAnsi="Trebuchet MS" w:cs="Trebuchet MS"/>
          <w:color w:val="000000"/>
          <w:sz w:val="20"/>
          <w:shd w:val="clear" w:color="auto" w:fill="FFFFFF"/>
        </w:rPr>
        <w:t>Functional</w:t>
      </w:r>
      <w:r>
        <w:rPr>
          <w:rFonts w:ascii="Trebuchet MS" w:eastAsia="Trebuchet MS" w:hAnsi="Trebuchet MS" w:cs="Trebuchet MS"/>
          <w:color w:val="000000"/>
          <w:sz w:val="20"/>
          <w:shd w:val="clear" w:color="auto" w:fill="FFFFFF"/>
        </w:rPr>
        <w:t xml:space="preserve"> testing</w:t>
      </w:r>
      <w:r w:rsidR="005600DD">
        <w:rPr>
          <w:rFonts w:ascii="Trebuchet MS" w:eastAsia="Trebuchet MS" w:hAnsi="Trebuchet MS" w:cs="Trebuchet MS"/>
          <w:color w:val="000000"/>
          <w:sz w:val="20"/>
          <w:shd w:val="clear" w:color="auto" w:fill="FFFFFF"/>
        </w:rPr>
        <w:t xml:space="preserve"> in </w:t>
      </w:r>
      <w:r w:rsidR="007307AA">
        <w:rPr>
          <w:rFonts w:ascii="Trebuchet MS" w:eastAsia="Trebuchet MS" w:hAnsi="Trebuchet MS" w:cs="Trebuchet MS"/>
          <w:color w:val="000000"/>
          <w:sz w:val="20"/>
          <w:shd w:val="clear" w:color="auto" w:fill="FFFFFF"/>
        </w:rPr>
        <w:t>Mobile</w:t>
      </w:r>
      <w:r w:rsidR="005600DD">
        <w:rPr>
          <w:rFonts w:ascii="Trebuchet MS" w:eastAsia="Trebuchet MS" w:hAnsi="Trebuchet MS" w:cs="Trebuchet MS"/>
          <w:color w:val="000000"/>
          <w:sz w:val="20"/>
          <w:shd w:val="clear" w:color="auto" w:fill="FFFFFF"/>
        </w:rPr>
        <w:t xml:space="preserve"> And </w:t>
      </w:r>
      <w:r w:rsidR="007307AA">
        <w:rPr>
          <w:rFonts w:ascii="Trebuchet MS" w:eastAsia="Trebuchet MS" w:hAnsi="Trebuchet MS" w:cs="Trebuchet MS"/>
          <w:color w:val="000000"/>
          <w:sz w:val="20"/>
          <w:shd w:val="clear" w:color="auto" w:fill="FFFFFF"/>
        </w:rPr>
        <w:t>Web</w:t>
      </w:r>
      <w:r w:rsidR="005600DD">
        <w:rPr>
          <w:rFonts w:ascii="Trebuchet MS" w:eastAsia="Trebuchet MS" w:hAnsi="Trebuchet MS" w:cs="Trebuchet MS"/>
          <w:color w:val="000000"/>
          <w:sz w:val="20"/>
          <w:shd w:val="clear" w:color="auto" w:fill="FFFFFF"/>
        </w:rPr>
        <w:t xml:space="preserve"> applications</w:t>
      </w:r>
      <w:r>
        <w:rPr>
          <w:rFonts w:ascii="Trebuchet MS" w:eastAsia="Trebuchet MS" w:hAnsi="Trebuchet MS" w:cs="Trebuchet MS"/>
          <w:color w:val="000000"/>
          <w:sz w:val="20"/>
          <w:shd w:val="clear" w:color="auto" w:fill="FFFFFF"/>
        </w:rPr>
        <w:t>. Worked on</w:t>
      </w:r>
      <w:r w:rsidR="005600DD">
        <w:rPr>
          <w:rFonts w:ascii="Trebuchet MS" w:eastAsia="Trebuchet MS" w:hAnsi="Trebuchet MS" w:cs="Trebuchet MS"/>
          <w:color w:val="000000"/>
          <w:sz w:val="20"/>
          <w:shd w:val="clear" w:color="auto" w:fill="FFFFFF"/>
        </w:rPr>
        <w:t xml:space="preserve"> Appium with java</w:t>
      </w:r>
      <w:r w:rsidR="007307AA">
        <w:rPr>
          <w:rFonts w:ascii="Trebuchet MS" w:eastAsia="Trebuchet MS" w:hAnsi="Trebuchet MS" w:cs="Trebuchet MS"/>
          <w:color w:val="000000"/>
          <w:sz w:val="20"/>
          <w:shd w:val="clear" w:color="auto" w:fill="FFFFFF"/>
        </w:rPr>
        <w:t>, Selenium with Java</w:t>
      </w:r>
      <w:r w:rsidR="005600DD">
        <w:rPr>
          <w:rFonts w:ascii="Trebuchet MS" w:eastAsia="Trebuchet MS" w:hAnsi="Trebuchet MS" w:cs="Trebuchet MS"/>
          <w:color w:val="000000"/>
          <w:sz w:val="20"/>
          <w:shd w:val="clear" w:color="auto" w:fill="FFFFFF"/>
        </w:rPr>
        <w:t xml:space="preserve"> </w:t>
      </w:r>
      <w:r>
        <w:rPr>
          <w:rFonts w:ascii="Trebuchet MS" w:eastAsia="Trebuchet MS" w:hAnsi="Trebuchet MS" w:cs="Trebuchet MS"/>
          <w:color w:val="000000"/>
          <w:sz w:val="20"/>
          <w:shd w:val="clear" w:color="auto" w:fill="FFFFFF"/>
        </w:rPr>
        <w:t xml:space="preserve">and Web services testing using Soap UI. Have experience with Jenkins, JIRA, </w:t>
      </w:r>
      <w:r w:rsidR="007307AA">
        <w:rPr>
          <w:rFonts w:ascii="Trebuchet MS" w:eastAsia="Trebuchet MS" w:hAnsi="Trebuchet MS" w:cs="Trebuchet MS"/>
          <w:color w:val="000000"/>
          <w:sz w:val="20"/>
          <w:shd w:val="clear" w:color="auto" w:fill="FFFFFF"/>
        </w:rPr>
        <w:t>GitHub, Charles Proxy, TestNG</w:t>
      </w:r>
      <w:r w:rsidR="005600DD">
        <w:rPr>
          <w:rFonts w:ascii="Trebuchet MS" w:eastAsia="Trebuchet MS" w:hAnsi="Trebuchet MS" w:cs="Trebuchet MS"/>
          <w:color w:val="000000"/>
          <w:sz w:val="20"/>
          <w:shd w:val="clear" w:color="auto" w:fill="FFFFFF"/>
        </w:rPr>
        <w:t xml:space="preserve"> &amp; qTest</w:t>
      </w:r>
      <w:r>
        <w:rPr>
          <w:rFonts w:ascii="Trebuchet MS" w:eastAsia="Trebuchet MS" w:hAnsi="Trebuchet MS" w:cs="Trebuchet MS"/>
          <w:color w:val="000000"/>
          <w:sz w:val="20"/>
          <w:shd w:val="clear" w:color="auto" w:fill="FFFFFF"/>
        </w:rPr>
        <w:t>.</w:t>
      </w:r>
    </w:p>
    <w:p w14:paraId="338227F6" w14:textId="77777777" w:rsidR="004F17D1" w:rsidRDefault="004F17D1">
      <w:pPr>
        <w:jc w:val="both"/>
        <w:rPr>
          <w:rFonts w:ascii="Trebuchet MS" w:eastAsia="Trebuchet MS" w:hAnsi="Trebuchet MS" w:cs="Trebuchet MS"/>
          <w:color w:val="000000"/>
          <w:sz w:val="20"/>
          <w:shd w:val="clear" w:color="auto" w:fill="FFFFFF"/>
        </w:rPr>
      </w:pPr>
    </w:p>
    <w:p w14:paraId="2343DCF7" w14:textId="5BF4D840" w:rsidR="004F17D1" w:rsidRPr="004456DC" w:rsidRDefault="00BB371A" w:rsidP="004456DC">
      <w:pPr>
        <w:numPr>
          <w:ilvl w:val="0"/>
          <w:numId w:val="2"/>
        </w:numPr>
        <w:ind w:left="360" w:hanging="360"/>
        <w:rPr>
          <w:rFonts w:ascii="Trebuchet MS" w:eastAsia="Trebuchet MS" w:hAnsi="Trebuchet MS" w:cs="Trebuchet MS"/>
          <w:sz w:val="22"/>
        </w:rPr>
      </w:pPr>
      <w:r w:rsidRPr="004456DC">
        <w:rPr>
          <w:rFonts w:ascii="Trebuchet MS" w:eastAsia="Trebuchet MS" w:hAnsi="Trebuchet MS" w:cs="Trebuchet MS"/>
          <w:sz w:val="22"/>
        </w:rPr>
        <w:t xml:space="preserve">Currently working as a </w:t>
      </w:r>
      <w:r w:rsidR="005600DD" w:rsidRPr="004456DC">
        <w:rPr>
          <w:rFonts w:ascii="Trebuchet MS" w:eastAsia="Trebuchet MS" w:hAnsi="Trebuchet MS" w:cs="Trebuchet MS"/>
          <w:sz w:val="22"/>
        </w:rPr>
        <w:t>Sr.Associate</w:t>
      </w:r>
      <w:r w:rsidRPr="004456DC">
        <w:rPr>
          <w:rFonts w:ascii="Trebuchet MS" w:eastAsia="Trebuchet MS" w:hAnsi="Trebuchet MS" w:cs="Trebuchet MS"/>
          <w:sz w:val="22"/>
        </w:rPr>
        <w:t xml:space="preserve"> in </w:t>
      </w:r>
      <w:r w:rsidR="005600DD" w:rsidRPr="004456DC">
        <w:rPr>
          <w:rFonts w:ascii="Trebuchet MS" w:eastAsia="Trebuchet MS" w:hAnsi="Trebuchet MS" w:cs="Trebuchet MS"/>
          <w:sz w:val="22"/>
        </w:rPr>
        <w:t>Cognizant Technology Solutions</w:t>
      </w:r>
      <w:r w:rsidR="007307AA" w:rsidRPr="004456DC">
        <w:rPr>
          <w:rFonts w:ascii="Trebuchet MS" w:eastAsia="Trebuchet MS" w:hAnsi="Trebuchet MS" w:cs="Trebuchet MS"/>
          <w:sz w:val="22"/>
        </w:rPr>
        <w:t xml:space="preserve"> </w:t>
      </w:r>
      <w:r w:rsidRPr="004456DC">
        <w:rPr>
          <w:rFonts w:ascii="Trebuchet MS" w:eastAsia="Trebuchet MS" w:hAnsi="Trebuchet MS" w:cs="Trebuchet MS"/>
          <w:sz w:val="22"/>
        </w:rPr>
        <w:t xml:space="preserve">from </w:t>
      </w:r>
      <w:r w:rsidR="005600DD" w:rsidRPr="004456DC">
        <w:rPr>
          <w:rFonts w:ascii="Trebuchet MS" w:eastAsia="Trebuchet MS" w:hAnsi="Trebuchet MS" w:cs="Trebuchet MS"/>
          <w:sz w:val="22"/>
        </w:rPr>
        <w:t>May 2022</w:t>
      </w:r>
      <w:r w:rsidRPr="004456DC">
        <w:rPr>
          <w:rFonts w:ascii="Trebuchet MS" w:eastAsia="Trebuchet MS" w:hAnsi="Trebuchet MS" w:cs="Trebuchet MS"/>
          <w:sz w:val="22"/>
        </w:rPr>
        <w:t xml:space="preserve"> to till date.</w:t>
      </w:r>
    </w:p>
    <w:p w14:paraId="7D80A5FA" w14:textId="6AA87747" w:rsidR="004F17D1" w:rsidRPr="001074FE" w:rsidRDefault="005600DD" w:rsidP="001074FE">
      <w:pPr>
        <w:numPr>
          <w:ilvl w:val="0"/>
          <w:numId w:val="2"/>
        </w:numPr>
        <w:ind w:left="360" w:hanging="360"/>
        <w:rPr>
          <w:rFonts w:ascii="Trebuchet MS" w:eastAsia="Trebuchet MS" w:hAnsi="Trebuchet MS" w:cs="Trebuchet MS"/>
          <w:sz w:val="22"/>
        </w:rPr>
      </w:pPr>
      <w:r w:rsidRPr="004456DC">
        <w:rPr>
          <w:rFonts w:ascii="Trebuchet MS" w:eastAsia="Trebuchet MS" w:hAnsi="Trebuchet MS" w:cs="Trebuchet MS"/>
          <w:sz w:val="22"/>
        </w:rPr>
        <w:t>Worked as a Testing Engineer in OSI Digital Private Limited</w:t>
      </w:r>
      <w:r w:rsidR="007307AA" w:rsidRPr="004456DC">
        <w:rPr>
          <w:rFonts w:ascii="Trebuchet MS" w:eastAsia="Trebuchet MS" w:hAnsi="Trebuchet MS" w:cs="Trebuchet MS"/>
          <w:sz w:val="22"/>
        </w:rPr>
        <w:t xml:space="preserve"> </w:t>
      </w:r>
      <w:r w:rsidRPr="004456DC">
        <w:rPr>
          <w:rFonts w:ascii="Trebuchet MS" w:eastAsia="Trebuchet MS" w:hAnsi="Trebuchet MS" w:cs="Trebuchet MS"/>
          <w:sz w:val="22"/>
        </w:rPr>
        <w:t>from July 2015 to May 2022</w:t>
      </w:r>
    </w:p>
    <w:p w14:paraId="4B6C5524" w14:textId="0F64AC4E" w:rsidR="004F17D1" w:rsidRDefault="00BB371A">
      <w:pPr>
        <w:numPr>
          <w:ilvl w:val="0"/>
          <w:numId w:val="2"/>
        </w:numPr>
        <w:ind w:left="360" w:hanging="360"/>
        <w:rPr>
          <w:rFonts w:ascii="Trebuchet MS" w:eastAsia="Trebuchet MS" w:hAnsi="Trebuchet MS" w:cs="Trebuchet MS"/>
          <w:sz w:val="22"/>
        </w:rPr>
      </w:pPr>
      <w:r>
        <w:rPr>
          <w:rFonts w:ascii="Trebuchet MS" w:eastAsia="Trebuchet MS" w:hAnsi="Trebuchet MS" w:cs="Trebuchet MS"/>
          <w:sz w:val="22"/>
        </w:rPr>
        <w:t xml:space="preserve">Professional with </w:t>
      </w:r>
      <w:r w:rsidR="007307AA" w:rsidRPr="001074FE">
        <w:rPr>
          <w:rFonts w:ascii="Trebuchet MS" w:eastAsia="Trebuchet MS" w:hAnsi="Trebuchet MS" w:cs="Trebuchet MS"/>
          <w:sz w:val="22"/>
        </w:rPr>
        <w:t>10.5</w:t>
      </w:r>
      <w:r>
        <w:rPr>
          <w:rFonts w:ascii="Trebuchet MS" w:eastAsia="Trebuchet MS" w:hAnsi="Trebuchet MS" w:cs="Trebuchet MS"/>
          <w:sz w:val="22"/>
        </w:rPr>
        <w:t xml:space="preserve"> years of </w:t>
      </w:r>
      <w:r w:rsidR="001074FE">
        <w:rPr>
          <w:rFonts w:ascii="Trebuchet MS" w:eastAsia="Trebuchet MS" w:hAnsi="Trebuchet MS" w:cs="Trebuchet MS"/>
          <w:sz w:val="22"/>
        </w:rPr>
        <w:t xml:space="preserve">Test </w:t>
      </w:r>
      <w:r w:rsidRPr="001074FE">
        <w:rPr>
          <w:rFonts w:ascii="Trebuchet MS" w:eastAsia="Trebuchet MS" w:hAnsi="Trebuchet MS" w:cs="Trebuchet MS"/>
          <w:sz w:val="22"/>
        </w:rPr>
        <w:t>Automation,</w:t>
      </w:r>
      <w:r>
        <w:rPr>
          <w:rFonts w:ascii="Trebuchet MS" w:eastAsia="Trebuchet MS" w:hAnsi="Trebuchet MS" w:cs="Trebuchet MS"/>
          <w:sz w:val="22"/>
        </w:rPr>
        <w:t xml:space="preserve"> </w:t>
      </w:r>
      <w:r w:rsidR="001074FE">
        <w:rPr>
          <w:rFonts w:ascii="Trebuchet MS" w:eastAsia="Trebuchet MS" w:hAnsi="Trebuchet MS" w:cs="Trebuchet MS"/>
          <w:sz w:val="22"/>
        </w:rPr>
        <w:t xml:space="preserve">Manual and </w:t>
      </w:r>
      <w:r w:rsidRPr="001074FE">
        <w:rPr>
          <w:rFonts w:ascii="Trebuchet MS" w:eastAsia="Trebuchet MS" w:hAnsi="Trebuchet MS" w:cs="Trebuchet MS"/>
          <w:sz w:val="22"/>
        </w:rPr>
        <w:t xml:space="preserve">Web services testing </w:t>
      </w:r>
      <w:r>
        <w:rPr>
          <w:rFonts w:ascii="Trebuchet MS" w:eastAsia="Trebuchet MS" w:hAnsi="Trebuchet MS" w:cs="Trebuchet MS"/>
          <w:sz w:val="22"/>
        </w:rPr>
        <w:t xml:space="preserve">of various </w:t>
      </w:r>
      <w:r w:rsidR="00B27BEA" w:rsidRPr="009E1654">
        <w:rPr>
          <w:rFonts w:ascii="Trebuchet MS" w:eastAsia="Trebuchet MS" w:hAnsi="Trebuchet MS" w:cs="Trebuchet MS"/>
          <w:b/>
          <w:bCs/>
          <w:sz w:val="22"/>
        </w:rPr>
        <w:t xml:space="preserve">Web &amp; Mobile </w:t>
      </w:r>
      <w:r w:rsidRPr="009E1654">
        <w:rPr>
          <w:rFonts w:ascii="Trebuchet MS" w:eastAsia="Trebuchet MS" w:hAnsi="Trebuchet MS" w:cs="Trebuchet MS"/>
          <w:b/>
          <w:bCs/>
          <w:sz w:val="22"/>
        </w:rPr>
        <w:t>applications.</w:t>
      </w:r>
    </w:p>
    <w:p w14:paraId="43C32E9B" w14:textId="2534FB72" w:rsidR="00011156" w:rsidRPr="007307AA" w:rsidRDefault="00BB371A" w:rsidP="007307AA">
      <w:pPr>
        <w:numPr>
          <w:ilvl w:val="0"/>
          <w:numId w:val="2"/>
        </w:numPr>
        <w:suppressAutoHyphens/>
        <w:ind w:left="360" w:hanging="360"/>
        <w:rPr>
          <w:rFonts w:ascii="Trebuchet MS" w:eastAsia="Trebuchet MS" w:hAnsi="Trebuchet MS" w:cs="Trebuchet MS"/>
          <w:sz w:val="22"/>
        </w:rPr>
      </w:pPr>
      <w:r>
        <w:rPr>
          <w:rFonts w:ascii="Trebuchet MS" w:eastAsia="Trebuchet MS" w:hAnsi="Trebuchet MS" w:cs="Trebuchet MS"/>
          <w:sz w:val="22"/>
        </w:rPr>
        <w:t xml:space="preserve">Over </w:t>
      </w:r>
      <w:r w:rsidR="007307AA">
        <w:rPr>
          <w:rFonts w:ascii="Trebuchet MS" w:eastAsia="Trebuchet MS" w:hAnsi="Trebuchet MS" w:cs="Trebuchet MS"/>
          <w:sz w:val="22"/>
        </w:rPr>
        <w:t>3.5</w:t>
      </w:r>
      <w:r>
        <w:rPr>
          <w:rFonts w:ascii="Trebuchet MS" w:eastAsia="Trebuchet MS" w:hAnsi="Trebuchet MS" w:cs="Trebuchet MS"/>
          <w:sz w:val="22"/>
        </w:rPr>
        <w:t xml:space="preserve"> Years of strong Domain expertise in E-Commerce &amp; Retail Domains</w:t>
      </w:r>
      <w:r w:rsidR="007307AA">
        <w:rPr>
          <w:rFonts w:ascii="Trebuchet MS" w:eastAsia="Trebuchet MS" w:hAnsi="Trebuchet MS" w:cs="Trebuchet MS"/>
          <w:sz w:val="22"/>
        </w:rPr>
        <w:t xml:space="preserve"> And </w:t>
      </w:r>
      <w:r w:rsidR="00011156" w:rsidRPr="007307AA">
        <w:rPr>
          <w:rFonts w:ascii="Trebuchet MS" w:eastAsia="Trebuchet MS" w:hAnsi="Trebuchet MS" w:cs="Trebuchet MS"/>
          <w:sz w:val="22"/>
        </w:rPr>
        <w:t xml:space="preserve">Over </w:t>
      </w:r>
      <w:r w:rsidR="007307AA">
        <w:rPr>
          <w:rFonts w:ascii="Trebuchet MS" w:eastAsia="Trebuchet MS" w:hAnsi="Trebuchet MS" w:cs="Trebuchet MS"/>
          <w:sz w:val="22"/>
        </w:rPr>
        <w:t>3.5</w:t>
      </w:r>
      <w:r w:rsidR="00011156" w:rsidRPr="007307AA">
        <w:rPr>
          <w:rFonts w:ascii="Trebuchet MS" w:eastAsia="Trebuchet MS" w:hAnsi="Trebuchet MS" w:cs="Trebuchet MS"/>
          <w:sz w:val="22"/>
        </w:rPr>
        <w:t>yrs of Domain knowledge in Health Care.</w:t>
      </w:r>
    </w:p>
    <w:p w14:paraId="43EB4B02" w14:textId="77777777" w:rsidR="004F17D1" w:rsidRDefault="00BB371A">
      <w:pPr>
        <w:numPr>
          <w:ilvl w:val="0"/>
          <w:numId w:val="2"/>
        </w:numPr>
        <w:ind w:left="360" w:hanging="360"/>
        <w:rPr>
          <w:rFonts w:ascii="Trebuchet MS" w:eastAsia="Trebuchet MS" w:hAnsi="Trebuchet MS" w:cs="Trebuchet MS"/>
          <w:sz w:val="22"/>
        </w:rPr>
      </w:pPr>
      <w:r>
        <w:rPr>
          <w:rFonts w:ascii="Trebuchet MS" w:eastAsia="Trebuchet MS" w:hAnsi="Trebuchet MS" w:cs="Trebuchet MS"/>
          <w:sz w:val="22"/>
        </w:rPr>
        <w:t>Good working knowledge on Software development life cycle (</w:t>
      </w:r>
      <w:r>
        <w:rPr>
          <w:rFonts w:ascii="Trebuchet MS" w:eastAsia="Trebuchet MS" w:hAnsi="Trebuchet MS" w:cs="Trebuchet MS"/>
          <w:b/>
          <w:sz w:val="22"/>
        </w:rPr>
        <w:t>SDLC</w:t>
      </w:r>
      <w:r>
        <w:rPr>
          <w:rFonts w:ascii="Trebuchet MS" w:eastAsia="Trebuchet MS" w:hAnsi="Trebuchet MS" w:cs="Trebuchet MS"/>
          <w:sz w:val="22"/>
        </w:rPr>
        <w:t>) and Software testing life cycle (</w:t>
      </w:r>
      <w:r>
        <w:rPr>
          <w:rFonts w:ascii="Trebuchet MS" w:eastAsia="Trebuchet MS" w:hAnsi="Trebuchet MS" w:cs="Trebuchet MS"/>
          <w:b/>
          <w:sz w:val="22"/>
        </w:rPr>
        <w:t>STLC</w:t>
      </w:r>
      <w:r>
        <w:rPr>
          <w:rFonts w:ascii="Trebuchet MS" w:eastAsia="Trebuchet MS" w:hAnsi="Trebuchet MS" w:cs="Trebuchet MS"/>
          <w:sz w:val="22"/>
        </w:rPr>
        <w:t>).</w:t>
      </w:r>
    </w:p>
    <w:p w14:paraId="3D24F5CA" w14:textId="191BCAE5" w:rsidR="007307AA" w:rsidRPr="007307AA" w:rsidRDefault="007307AA" w:rsidP="007307AA">
      <w:pPr>
        <w:numPr>
          <w:ilvl w:val="0"/>
          <w:numId w:val="2"/>
        </w:numPr>
        <w:ind w:left="360" w:hanging="360"/>
        <w:rPr>
          <w:rFonts w:ascii="Trebuchet MS" w:eastAsia="Trebuchet MS" w:hAnsi="Trebuchet MS" w:cs="Trebuchet MS"/>
          <w:sz w:val="22"/>
        </w:rPr>
      </w:pPr>
      <w:r>
        <w:rPr>
          <w:rFonts w:ascii="Trebuchet MS" w:eastAsia="Trebuchet MS" w:hAnsi="Trebuchet MS" w:cs="Trebuchet MS"/>
          <w:sz w:val="22"/>
        </w:rPr>
        <w:t xml:space="preserve">Thorough knowledge in </w:t>
      </w:r>
      <w:r>
        <w:rPr>
          <w:rFonts w:ascii="Trebuchet MS" w:eastAsia="Trebuchet MS" w:hAnsi="Trebuchet MS" w:cs="Trebuchet MS"/>
          <w:b/>
          <w:sz w:val="22"/>
        </w:rPr>
        <w:t>OOPs concepts, JAVA</w:t>
      </w:r>
      <w:r>
        <w:rPr>
          <w:rFonts w:ascii="Trebuchet MS" w:eastAsia="Trebuchet MS" w:hAnsi="Trebuchet MS" w:cs="Trebuchet MS"/>
          <w:sz w:val="22"/>
        </w:rPr>
        <w:t xml:space="preserve"> </w:t>
      </w:r>
    </w:p>
    <w:p w14:paraId="7ED9FAF9" w14:textId="2C0F2305" w:rsidR="007307AA" w:rsidRPr="007307AA" w:rsidRDefault="007307AA">
      <w:pPr>
        <w:numPr>
          <w:ilvl w:val="0"/>
          <w:numId w:val="2"/>
        </w:numPr>
        <w:ind w:left="360" w:hanging="360"/>
        <w:rPr>
          <w:rFonts w:ascii="Trebuchet MS" w:eastAsia="Trebuchet MS" w:hAnsi="Trebuchet MS" w:cs="Trebuchet MS"/>
          <w:sz w:val="22"/>
        </w:rPr>
      </w:pPr>
      <w:r>
        <w:rPr>
          <w:rFonts w:ascii="Trebuchet MS" w:eastAsia="Trebuchet MS" w:hAnsi="Trebuchet MS" w:cs="Trebuchet MS"/>
          <w:sz w:val="22"/>
        </w:rPr>
        <w:t xml:space="preserve">Hands on developing and executing automations scripts for Mobile Application using </w:t>
      </w:r>
      <w:r w:rsidRPr="007307AA">
        <w:rPr>
          <w:rFonts w:ascii="Trebuchet MS" w:eastAsia="Trebuchet MS" w:hAnsi="Trebuchet MS" w:cs="Trebuchet MS"/>
          <w:b/>
          <w:bCs/>
          <w:sz w:val="22"/>
        </w:rPr>
        <w:t xml:space="preserve">Appium </w:t>
      </w:r>
      <w:r w:rsidRPr="007307AA">
        <w:rPr>
          <w:rFonts w:ascii="Trebuchet MS" w:eastAsia="Trebuchet MS" w:hAnsi="Trebuchet MS" w:cs="Trebuchet MS"/>
          <w:sz w:val="22"/>
        </w:rPr>
        <w:t>with</w:t>
      </w:r>
      <w:r w:rsidRPr="007307AA">
        <w:rPr>
          <w:rFonts w:ascii="Trebuchet MS" w:eastAsia="Trebuchet MS" w:hAnsi="Trebuchet MS" w:cs="Trebuchet MS"/>
          <w:b/>
          <w:bCs/>
          <w:sz w:val="22"/>
        </w:rPr>
        <w:t xml:space="preserve"> Java</w:t>
      </w:r>
      <w:r>
        <w:rPr>
          <w:rFonts w:ascii="Trebuchet MS" w:eastAsia="Trebuchet MS" w:hAnsi="Trebuchet MS" w:cs="Trebuchet MS"/>
          <w:b/>
          <w:bCs/>
          <w:sz w:val="22"/>
        </w:rPr>
        <w:t xml:space="preserve"> </w:t>
      </w:r>
      <w:r w:rsidRPr="007307AA">
        <w:rPr>
          <w:rFonts w:ascii="Trebuchet MS" w:eastAsia="Trebuchet MS" w:hAnsi="Trebuchet MS" w:cs="Trebuchet MS"/>
          <w:sz w:val="22"/>
        </w:rPr>
        <w:t>using</w:t>
      </w:r>
      <w:r>
        <w:rPr>
          <w:rFonts w:ascii="Trebuchet MS" w:eastAsia="Trebuchet MS" w:hAnsi="Trebuchet MS" w:cs="Trebuchet MS"/>
          <w:b/>
          <w:bCs/>
          <w:sz w:val="22"/>
        </w:rPr>
        <w:t xml:space="preserve"> TestNG Framework</w:t>
      </w:r>
    </w:p>
    <w:p w14:paraId="37076B3C" w14:textId="664B9AC2" w:rsidR="007307AA" w:rsidRPr="007307AA" w:rsidRDefault="007307AA" w:rsidP="007307AA">
      <w:pPr>
        <w:numPr>
          <w:ilvl w:val="0"/>
          <w:numId w:val="2"/>
        </w:numPr>
        <w:ind w:left="360" w:hanging="360"/>
        <w:rPr>
          <w:rFonts w:ascii="Trebuchet MS" w:eastAsia="Trebuchet MS" w:hAnsi="Trebuchet MS" w:cs="Trebuchet MS"/>
          <w:sz w:val="22"/>
        </w:rPr>
      </w:pPr>
      <w:r>
        <w:rPr>
          <w:rFonts w:ascii="Trebuchet MS" w:eastAsia="Trebuchet MS" w:hAnsi="Trebuchet MS" w:cs="Trebuchet MS"/>
          <w:sz w:val="22"/>
        </w:rPr>
        <w:t xml:space="preserve">Hands on developing and executing automations scripts using </w:t>
      </w:r>
      <w:r>
        <w:rPr>
          <w:rFonts w:ascii="Trebuchet MS" w:eastAsia="Trebuchet MS" w:hAnsi="Trebuchet MS" w:cs="Trebuchet MS"/>
          <w:b/>
          <w:sz w:val="22"/>
        </w:rPr>
        <w:t>Selenium</w:t>
      </w:r>
      <w:r>
        <w:rPr>
          <w:rFonts w:ascii="Trebuchet MS" w:eastAsia="Trebuchet MS" w:hAnsi="Trebuchet MS" w:cs="Trebuchet MS"/>
          <w:sz w:val="22"/>
        </w:rPr>
        <w:t xml:space="preserve"> </w:t>
      </w:r>
      <w:r>
        <w:rPr>
          <w:rFonts w:ascii="Trebuchet MS" w:eastAsia="Trebuchet MS" w:hAnsi="Trebuchet MS" w:cs="Trebuchet MS"/>
          <w:b/>
          <w:sz w:val="22"/>
        </w:rPr>
        <w:t>WebDriver</w:t>
      </w:r>
      <w:r>
        <w:rPr>
          <w:rFonts w:ascii="Trebuchet MS" w:eastAsia="Trebuchet MS" w:hAnsi="Trebuchet MS" w:cs="Trebuchet MS"/>
          <w:sz w:val="22"/>
        </w:rPr>
        <w:t xml:space="preserve"> with </w:t>
      </w:r>
      <w:r>
        <w:rPr>
          <w:rFonts w:ascii="Trebuchet MS" w:eastAsia="Trebuchet MS" w:hAnsi="Trebuchet MS" w:cs="Trebuchet MS"/>
          <w:b/>
          <w:sz w:val="22"/>
        </w:rPr>
        <w:t>Java (BDD framework)</w:t>
      </w:r>
    </w:p>
    <w:p w14:paraId="6267F4CF" w14:textId="77777777" w:rsidR="004F17D1" w:rsidRDefault="00BB371A">
      <w:pPr>
        <w:numPr>
          <w:ilvl w:val="0"/>
          <w:numId w:val="2"/>
        </w:numPr>
        <w:suppressAutoHyphens/>
        <w:ind w:left="360" w:hanging="360"/>
        <w:rPr>
          <w:rFonts w:ascii="Trebuchet MS" w:eastAsia="Trebuchet MS" w:hAnsi="Trebuchet MS" w:cs="Trebuchet MS"/>
          <w:sz w:val="22"/>
        </w:rPr>
      </w:pPr>
      <w:r>
        <w:rPr>
          <w:rFonts w:ascii="Trebuchet MS" w:eastAsia="Trebuchet MS" w:hAnsi="Trebuchet MS" w:cs="Trebuchet MS"/>
          <w:sz w:val="22"/>
        </w:rPr>
        <w:t xml:space="preserve">Working experience on </w:t>
      </w:r>
      <w:r>
        <w:rPr>
          <w:rFonts w:ascii="Trebuchet MS" w:eastAsia="Trebuchet MS" w:hAnsi="Trebuchet MS" w:cs="Trebuchet MS"/>
          <w:b/>
          <w:sz w:val="22"/>
        </w:rPr>
        <w:t>Agile, SCRUM PRACTICES</w:t>
      </w:r>
    </w:p>
    <w:p w14:paraId="4927A581" w14:textId="77777777" w:rsidR="004F17D1" w:rsidRDefault="00BB371A">
      <w:pPr>
        <w:numPr>
          <w:ilvl w:val="0"/>
          <w:numId w:val="2"/>
        </w:numPr>
        <w:suppressAutoHyphens/>
        <w:ind w:left="360" w:hanging="360"/>
        <w:rPr>
          <w:rFonts w:ascii="Trebuchet MS" w:eastAsia="Trebuchet MS" w:hAnsi="Trebuchet MS" w:cs="Trebuchet MS"/>
          <w:sz w:val="22"/>
        </w:rPr>
      </w:pPr>
      <w:r>
        <w:rPr>
          <w:rFonts w:ascii="Trebuchet MS" w:eastAsia="Trebuchet MS" w:hAnsi="Trebuchet MS" w:cs="Trebuchet MS"/>
          <w:sz w:val="22"/>
        </w:rPr>
        <w:t xml:space="preserve">Good knowledge on Functional testing like </w:t>
      </w:r>
      <w:r>
        <w:rPr>
          <w:rFonts w:ascii="Trebuchet MS" w:eastAsia="Trebuchet MS" w:hAnsi="Trebuchet MS" w:cs="Trebuchet MS"/>
          <w:b/>
          <w:sz w:val="22"/>
        </w:rPr>
        <w:t>smoke testing, re-testing, regression testing, Database testing, external system testing and unit testing (Junit).</w:t>
      </w:r>
    </w:p>
    <w:p w14:paraId="11052CD1" w14:textId="677B97A5" w:rsidR="004F17D1" w:rsidRDefault="00BB371A">
      <w:pPr>
        <w:numPr>
          <w:ilvl w:val="0"/>
          <w:numId w:val="2"/>
        </w:numPr>
        <w:suppressAutoHyphens/>
        <w:ind w:left="360" w:hanging="360"/>
        <w:rPr>
          <w:rFonts w:ascii="Trebuchet MS" w:eastAsia="Trebuchet MS" w:hAnsi="Trebuchet MS" w:cs="Trebuchet MS"/>
          <w:sz w:val="22"/>
        </w:rPr>
      </w:pPr>
      <w:r>
        <w:rPr>
          <w:rFonts w:ascii="Trebuchet MS" w:eastAsia="Trebuchet MS" w:hAnsi="Trebuchet MS" w:cs="Trebuchet MS"/>
          <w:sz w:val="22"/>
        </w:rPr>
        <w:t xml:space="preserve">Expertise in using tools such as </w:t>
      </w:r>
      <w:r w:rsidR="007307AA" w:rsidRPr="007307AA">
        <w:rPr>
          <w:rFonts w:ascii="Trebuchet MS" w:eastAsia="Trebuchet MS" w:hAnsi="Trebuchet MS" w:cs="Trebuchet MS"/>
          <w:b/>
          <w:bCs/>
          <w:sz w:val="22"/>
        </w:rPr>
        <w:t>IntelliJ</w:t>
      </w:r>
      <w:r>
        <w:rPr>
          <w:rFonts w:ascii="Trebuchet MS" w:eastAsia="Trebuchet MS" w:hAnsi="Trebuchet MS" w:cs="Trebuchet MS"/>
          <w:sz w:val="22"/>
        </w:rPr>
        <w:t xml:space="preserve">, </w:t>
      </w:r>
      <w:r>
        <w:rPr>
          <w:rFonts w:ascii="Trebuchet MS" w:eastAsia="Trebuchet MS" w:hAnsi="Trebuchet MS" w:cs="Trebuchet MS"/>
          <w:b/>
          <w:sz w:val="22"/>
        </w:rPr>
        <w:t>TOAD</w:t>
      </w:r>
      <w:r>
        <w:rPr>
          <w:rFonts w:ascii="Trebuchet MS" w:eastAsia="Trebuchet MS" w:hAnsi="Trebuchet MS" w:cs="Trebuchet MS"/>
          <w:sz w:val="22"/>
        </w:rPr>
        <w:t xml:space="preserve">, </w:t>
      </w:r>
      <w:r>
        <w:rPr>
          <w:rFonts w:ascii="Trebuchet MS" w:eastAsia="Trebuchet MS" w:hAnsi="Trebuchet MS" w:cs="Trebuchet MS"/>
          <w:b/>
          <w:sz w:val="22"/>
        </w:rPr>
        <w:t>POSTMAN</w:t>
      </w:r>
      <w:r>
        <w:rPr>
          <w:rFonts w:ascii="Trebuchet MS" w:eastAsia="Trebuchet MS" w:hAnsi="Trebuchet MS" w:cs="Trebuchet MS"/>
          <w:sz w:val="22"/>
        </w:rPr>
        <w:t xml:space="preserve">, </w:t>
      </w:r>
      <w:r w:rsidR="00011156" w:rsidRPr="007307AA">
        <w:rPr>
          <w:rFonts w:ascii="Trebuchet MS" w:eastAsia="Trebuchet MS" w:hAnsi="Trebuchet MS" w:cs="Trebuchet MS"/>
          <w:b/>
          <w:bCs/>
          <w:sz w:val="22"/>
        </w:rPr>
        <w:t>Mongo DB</w:t>
      </w:r>
      <w:r w:rsidR="00011156">
        <w:rPr>
          <w:rFonts w:ascii="Trebuchet MS" w:eastAsia="Trebuchet MS" w:hAnsi="Trebuchet MS" w:cs="Trebuchet MS"/>
          <w:sz w:val="22"/>
        </w:rPr>
        <w:t xml:space="preserve">, </w:t>
      </w:r>
      <w:r w:rsidR="00011156" w:rsidRPr="007307AA">
        <w:rPr>
          <w:rFonts w:ascii="Trebuchet MS" w:eastAsia="Trebuchet MS" w:hAnsi="Trebuchet MS" w:cs="Trebuchet MS"/>
          <w:b/>
          <w:bCs/>
          <w:sz w:val="22"/>
        </w:rPr>
        <w:t>Perfecto</w:t>
      </w:r>
      <w:r w:rsidR="00011156">
        <w:rPr>
          <w:rFonts w:ascii="Trebuchet MS" w:eastAsia="Trebuchet MS" w:hAnsi="Trebuchet MS" w:cs="Trebuchet MS"/>
          <w:sz w:val="22"/>
        </w:rPr>
        <w:t xml:space="preserve">, </w:t>
      </w:r>
      <w:r w:rsidR="00011156" w:rsidRPr="007307AA">
        <w:rPr>
          <w:rFonts w:ascii="Trebuchet MS" w:eastAsia="Trebuchet MS" w:hAnsi="Trebuchet MS" w:cs="Trebuchet MS"/>
          <w:b/>
          <w:bCs/>
          <w:sz w:val="22"/>
        </w:rPr>
        <w:t>Gradle</w:t>
      </w:r>
      <w:r w:rsidR="00011156">
        <w:rPr>
          <w:rFonts w:ascii="Trebuchet MS" w:eastAsia="Trebuchet MS" w:hAnsi="Trebuchet MS" w:cs="Trebuchet MS"/>
          <w:sz w:val="22"/>
        </w:rPr>
        <w:t xml:space="preserve"> </w:t>
      </w:r>
      <w:r>
        <w:rPr>
          <w:rFonts w:ascii="Trebuchet MS" w:eastAsia="Trebuchet MS" w:hAnsi="Trebuchet MS" w:cs="Trebuchet MS"/>
          <w:sz w:val="22"/>
        </w:rPr>
        <w:t xml:space="preserve">and </w:t>
      </w:r>
      <w:r w:rsidRPr="007307AA">
        <w:rPr>
          <w:rFonts w:ascii="Trebuchet MS" w:eastAsia="Trebuchet MS" w:hAnsi="Trebuchet MS" w:cs="Trebuchet MS"/>
          <w:b/>
          <w:bCs/>
          <w:sz w:val="22"/>
        </w:rPr>
        <w:t>Maven</w:t>
      </w:r>
      <w:r>
        <w:rPr>
          <w:rFonts w:ascii="Trebuchet MS" w:eastAsia="Trebuchet MS" w:hAnsi="Trebuchet MS" w:cs="Trebuchet MS"/>
          <w:sz w:val="22"/>
        </w:rPr>
        <w:t>.</w:t>
      </w:r>
    </w:p>
    <w:p w14:paraId="0E95176F" w14:textId="77777777" w:rsidR="004F17D1" w:rsidRDefault="00BB371A">
      <w:pPr>
        <w:numPr>
          <w:ilvl w:val="0"/>
          <w:numId w:val="2"/>
        </w:numPr>
        <w:ind w:left="360" w:hanging="360"/>
        <w:rPr>
          <w:rFonts w:ascii="Trebuchet MS" w:eastAsia="Trebuchet MS" w:hAnsi="Trebuchet MS" w:cs="Trebuchet MS"/>
          <w:sz w:val="22"/>
        </w:rPr>
      </w:pPr>
      <w:r>
        <w:rPr>
          <w:rFonts w:ascii="Trebuchet MS" w:eastAsia="Trebuchet MS" w:hAnsi="Trebuchet MS" w:cs="Trebuchet MS"/>
          <w:sz w:val="22"/>
        </w:rPr>
        <w:t xml:space="preserve">Knowledge on Test Management Tools like </w:t>
      </w:r>
      <w:r>
        <w:rPr>
          <w:rFonts w:ascii="Trebuchet MS" w:eastAsia="Trebuchet MS" w:hAnsi="Trebuchet MS" w:cs="Trebuchet MS"/>
          <w:b/>
          <w:sz w:val="22"/>
        </w:rPr>
        <w:t>Version One</w:t>
      </w:r>
      <w:r>
        <w:rPr>
          <w:rFonts w:ascii="Trebuchet MS" w:eastAsia="Trebuchet MS" w:hAnsi="Trebuchet MS" w:cs="Trebuchet MS"/>
          <w:sz w:val="22"/>
        </w:rPr>
        <w:t>,</w:t>
      </w:r>
      <w:r>
        <w:rPr>
          <w:rFonts w:ascii="Trebuchet MS" w:eastAsia="Trebuchet MS" w:hAnsi="Trebuchet MS" w:cs="Trebuchet MS"/>
          <w:b/>
          <w:sz w:val="22"/>
        </w:rPr>
        <w:t xml:space="preserve"> JIRA</w:t>
      </w:r>
      <w:r>
        <w:rPr>
          <w:rFonts w:ascii="Trebuchet MS" w:eastAsia="Trebuchet MS" w:hAnsi="Trebuchet MS" w:cs="Trebuchet MS"/>
          <w:sz w:val="22"/>
        </w:rPr>
        <w:t>.</w:t>
      </w:r>
    </w:p>
    <w:p w14:paraId="08B0B812" w14:textId="65FCD7BC" w:rsidR="004F17D1" w:rsidRDefault="00BB371A">
      <w:pPr>
        <w:numPr>
          <w:ilvl w:val="0"/>
          <w:numId w:val="2"/>
        </w:numPr>
        <w:ind w:left="360" w:hanging="360"/>
        <w:rPr>
          <w:rFonts w:ascii="Trebuchet MS" w:eastAsia="Trebuchet MS" w:hAnsi="Trebuchet MS" w:cs="Trebuchet MS"/>
          <w:sz w:val="22"/>
        </w:rPr>
      </w:pPr>
      <w:r>
        <w:rPr>
          <w:rFonts w:ascii="Trebuchet MS" w:eastAsia="Trebuchet MS" w:hAnsi="Trebuchet MS" w:cs="Trebuchet MS"/>
          <w:sz w:val="22"/>
        </w:rPr>
        <w:t xml:space="preserve">Hands on experience in writing </w:t>
      </w:r>
      <w:r>
        <w:rPr>
          <w:rFonts w:ascii="Trebuchet MS" w:eastAsia="Trebuchet MS" w:hAnsi="Trebuchet MS" w:cs="Trebuchet MS"/>
          <w:b/>
          <w:sz w:val="22"/>
        </w:rPr>
        <w:t>test cases</w:t>
      </w:r>
      <w:r w:rsidR="007307AA">
        <w:rPr>
          <w:rFonts w:ascii="Trebuchet MS" w:eastAsia="Trebuchet MS" w:hAnsi="Trebuchet MS" w:cs="Trebuchet MS"/>
          <w:sz w:val="22"/>
        </w:rPr>
        <w:t xml:space="preserve"> in </w:t>
      </w:r>
      <w:r w:rsidR="007307AA" w:rsidRPr="007307AA">
        <w:rPr>
          <w:rFonts w:ascii="Trebuchet MS" w:eastAsia="Trebuchet MS" w:hAnsi="Trebuchet MS" w:cs="Trebuchet MS"/>
          <w:b/>
          <w:bCs/>
          <w:sz w:val="22"/>
        </w:rPr>
        <w:t>qTest</w:t>
      </w:r>
    </w:p>
    <w:p w14:paraId="50F20443" w14:textId="148DDF84" w:rsidR="007307AA" w:rsidRDefault="007307AA" w:rsidP="007307AA">
      <w:pPr>
        <w:numPr>
          <w:ilvl w:val="0"/>
          <w:numId w:val="2"/>
        </w:numPr>
        <w:ind w:left="360" w:hanging="360"/>
        <w:rPr>
          <w:rFonts w:ascii="Trebuchet MS" w:eastAsia="Trebuchet MS" w:hAnsi="Trebuchet MS" w:cs="Trebuchet MS"/>
          <w:sz w:val="22"/>
        </w:rPr>
      </w:pPr>
      <w:r>
        <w:rPr>
          <w:rFonts w:ascii="Trebuchet MS" w:eastAsia="Trebuchet MS" w:hAnsi="Trebuchet MS" w:cs="Trebuchet MS"/>
          <w:sz w:val="22"/>
        </w:rPr>
        <w:t xml:space="preserve">Worked on </w:t>
      </w:r>
      <w:r>
        <w:rPr>
          <w:rFonts w:ascii="Trebuchet MS" w:eastAsia="Trebuchet MS" w:hAnsi="Trebuchet MS" w:cs="Trebuchet MS"/>
          <w:b/>
          <w:sz w:val="22"/>
        </w:rPr>
        <w:t>web services testing/API testing</w:t>
      </w:r>
      <w:r>
        <w:rPr>
          <w:rFonts w:ascii="Trebuchet MS" w:eastAsia="Trebuchet MS" w:hAnsi="Trebuchet MS" w:cs="Trebuchet MS"/>
          <w:sz w:val="22"/>
        </w:rPr>
        <w:t xml:space="preserve"> using </w:t>
      </w:r>
      <w:r>
        <w:rPr>
          <w:rFonts w:ascii="Trebuchet MS" w:eastAsia="Trebuchet MS" w:hAnsi="Trebuchet MS" w:cs="Trebuchet MS"/>
          <w:b/>
          <w:sz w:val="22"/>
        </w:rPr>
        <w:t>SOAPUI</w:t>
      </w:r>
      <w:r>
        <w:rPr>
          <w:rFonts w:ascii="Trebuchet MS" w:eastAsia="Trebuchet MS" w:hAnsi="Trebuchet MS" w:cs="Trebuchet MS"/>
          <w:sz w:val="22"/>
        </w:rPr>
        <w:t xml:space="preserve"> tool.</w:t>
      </w:r>
    </w:p>
    <w:p w14:paraId="21CB161F" w14:textId="64572B18" w:rsidR="00CA27E8" w:rsidRDefault="00A37C5C" w:rsidP="007307AA">
      <w:pPr>
        <w:numPr>
          <w:ilvl w:val="0"/>
          <w:numId w:val="2"/>
        </w:numPr>
        <w:ind w:left="360" w:hanging="360"/>
        <w:rPr>
          <w:rFonts w:ascii="Trebuchet MS" w:eastAsia="Trebuchet MS" w:hAnsi="Trebuchet MS" w:cs="Trebuchet MS"/>
          <w:sz w:val="22"/>
        </w:rPr>
      </w:pPr>
      <w:r>
        <w:rPr>
          <w:rFonts w:ascii="Trebuchet MS" w:eastAsia="Trebuchet MS" w:hAnsi="Trebuchet MS" w:cs="Trebuchet MS"/>
          <w:sz w:val="22"/>
        </w:rPr>
        <w:t xml:space="preserve">Currently handling QA team as </w:t>
      </w:r>
      <w:r w:rsidRPr="00A37C5C">
        <w:rPr>
          <w:rFonts w:ascii="Trebuchet MS" w:eastAsia="Trebuchet MS" w:hAnsi="Trebuchet MS" w:cs="Trebuchet MS"/>
          <w:b/>
          <w:bCs/>
          <w:sz w:val="22"/>
        </w:rPr>
        <w:t>QA Lead</w:t>
      </w:r>
      <w:r>
        <w:rPr>
          <w:rFonts w:ascii="Trebuchet MS" w:eastAsia="Trebuchet MS" w:hAnsi="Trebuchet MS" w:cs="Trebuchet MS"/>
          <w:sz w:val="22"/>
        </w:rPr>
        <w:t xml:space="preserve"> to deliver testing deliverables</w:t>
      </w:r>
    </w:p>
    <w:p w14:paraId="7617C76F" w14:textId="20B5AD37" w:rsidR="00A37C5C" w:rsidRPr="00A37C5C" w:rsidRDefault="00A37C5C" w:rsidP="00A37C5C">
      <w:pPr>
        <w:numPr>
          <w:ilvl w:val="0"/>
          <w:numId w:val="2"/>
        </w:numPr>
        <w:ind w:left="360" w:hanging="360"/>
        <w:rPr>
          <w:rFonts w:ascii="Trebuchet MS" w:eastAsia="Trebuchet MS" w:hAnsi="Trebuchet MS" w:cs="Trebuchet MS"/>
          <w:sz w:val="22"/>
        </w:rPr>
      </w:pPr>
      <w:r>
        <w:rPr>
          <w:rFonts w:ascii="Trebuchet MS" w:eastAsia="Trebuchet MS" w:hAnsi="Trebuchet MS" w:cs="Trebuchet MS"/>
          <w:sz w:val="22"/>
        </w:rPr>
        <w:t>Expertise in giving functionality and automation trainings to the new joiners.</w:t>
      </w:r>
    </w:p>
    <w:p w14:paraId="20A23B46" w14:textId="77777777" w:rsidR="004F17D1" w:rsidRDefault="00BB371A">
      <w:pPr>
        <w:numPr>
          <w:ilvl w:val="0"/>
          <w:numId w:val="2"/>
        </w:numPr>
        <w:ind w:left="360" w:hanging="360"/>
        <w:rPr>
          <w:rFonts w:ascii="Trebuchet MS" w:eastAsia="Trebuchet MS" w:hAnsi="Trebuchet MS" w:cs="Trebuchet MS"/>
          <w:sz w:val="22"/>
        </w:rPr>
      </w:pPr>
      <w:r>
        <w:rPr>
          <w:rFonts w:ascii="Trebuchet MS" w:eastAsia="Trebuchet MS" w:hAnsi="Trebuchet MS" w:cs="Trebuchet MS"/>
          <w:sz w:val="22"/>
        </w:rPr>
        <w:t>Strong Analytical and Problem-solving skills and great attention to details.</w:t>
      </w:r>
    </w:p>
    <w:p w14:paraId="51DB88B7" w14:textId="77777777" w:rsidR="004F17D1" w:rsidRDefault="00BB371A">
      <w:pPr>
        <w:numPr>
          <w:ilvl w:val="0"/>
          <w:numId w:val="2"/>
        </w:numPr>
        <w:ind w:left="360" w:hanging="360"/>
        <w:rPr>
          <w:rFonts w:ascii="Trebuchet MS" w:eastAsia="Trebuchet MS" w:hAnsi="Trebuchet MS" w:cs="Trebuchet MS"/>
          <w:sz w:val="22"/>
        </w:rPr>
      </w:pPr>
      <w:r>
        <w:rPr>
          <w:rFonts w:ascii="Trebuchet MS" w:eastAsia="Trebuchet MS" w:hAnsi="Trebuchet MS" w:cs="Trebuchet MS"/>
          <w:sz w:val="22"/>
        </w:rPr>
        <w:t xml:space="preserve">Highly motivated team player with excellent </w:t>
      </w:r>
      <w:r>
        <w:rPr>
          <w:rFonts w:ascii="Trebuchet MS" w:eastAsia="Trebuchet MS" w:hAnsi="Trebuchet MS" w:cs="Trebuchet MS"/>
          <w:b/>
          <w:sz w:val="22"/>
        </w:rPr>
        <w:t>communication</w:t>
      </w:r>
      <w:r>
        <w:rPr>
          <w:rFonts w:ascii="Trebuchet MS" w:eastAsia="Trebuchet MS" w:hAnsi="Trebuchet MS" w:cs="Trebuchet MS"/>
          <w:sz w:val="22"/>
        </w:rPr>
        <w:t xml:space="preserve"> and presentation skills.</w:t>
      </w:r>
    </w:p>
    <w:p w14:paraId="6E18AB3F" w14:textId="77777777" w:rsidR="004F17D1" w:rsidRDefault="00BB371A">
      <w:pPr>
        <w:numPr>
          <w:ilvl w:val="0"/>
          <w:numId w:val="2"/>
        </w:numPr>
        <w:ind w:left="360" w:hanging="360"/>
        <w:jc w:val="both"/>
        <w:rPr>
          <w:rFonts w:ascii="Trebuchet MS" w:eastAsia="Trebuchet MS" w:hAnsi="Trebuchet MS" w:cs="Trebuchet MS"/>
          <w:b/>
          <w:sz w:val="22"/>
        </w:rPr>
      </w:pPr>
      <w:r>
        <w:rPr>
          <w:rFonts w:ascii="Trebuchet MS" w:eastAsia="Trebuchet MS" w:hAnsi="Trebuchet MS" w:cs="Trebuchet MS"/>
          <w:sz w:val="22"/>
        </w:rPr>
        <w:t xml:space="preserve">Very excited to work in </w:t>
      </w:r>
      <w:r>
        <w:rPr>
          <w:rFonts w:ascii="Trebuchet MS" w:eastAsia="Trebuchet MS" w:hAnsi="Trebuchet MS" w:cs="Trebuchet MS"/>
          <w:b/>
          <w:sz w:val="22"/>
        </w:rPr>
        <w:t>challenging</w:t>
      </w:r>
      <w:r>
        <w:rPr>
          <w:rFonts w:ascii="Trebuchet MS" w:eastAsia="Trebuchet MS" w:hAnsi="Trebuchet MS" w:cs="Trebuchet MS"/>
          <w:sz w:val="22"/>
        </w:rPr>
        <w:t xml:space="preserve"> and cross platform environment.         </w:t>
      </w:r>
    </w:p>
    <w:p w14:paraId="436E76C3" w14:textId="77777777" w:rsidR="004F17D1" w:rsidRDefault="004F17D1">
      <w:pPr>
        <w:jc w:val="both"/>
        <w:rPr>
          <w:rFonts w:ascii="Times New Roman" w:eastAsia="Times New Roman" w:hAnsi="Times New Roman" w:cs="Times New Roman"/>
          <w:b/>
          <w:sz w:val="24"/>
        </w:rPr>
      </w:pPr>
    </w:p>
    <w:tbl>
      <w:tblPr>
        <w:tblW w:w="0" w:type="auto"/>
        <w:tblCellMar>
          <w:left w:w="10" w:type="dxa"/>
          <w:right w:w="10" w:type="dxa"/>
        </w:tblCellMar>
        <w:tblLook w:val="04A0" w:firstRow="1" w:lastRow="0" w:firstColumn="1" w:lastColumn="0" w:noHBand="0" w:noVBand="1"/>
      </w:tblPr>
      <w:tblGrid>
        <w:gridCol w:w="2965"/>
        <w:gridCol w:w="5773"/>
      </w:tblGrid>
      <w:tr w:rsidR="004F17D1" w14:paraId="72618967" w14:textId="77777777">
        <w:tc>
          <w:tcPr>
            <w:tcW w:w="2965" w:type="dxa"/>
            <w:tcBorders>
              <w:top w:val="single" w:sz="4" w:space="0" w:color="000000"/>
              <w:left w:val="single" w:sz="4" w:space="0" w:color="000000"/>
              <w:bottom w:val="single" w:sz="4" w:space="0" w:color="000000"/>
              <w:right w:val="single" w:sz="4" w:space="0" w:color="000000"/>
            </w:tcBorders>
            <w:shd w:val="clear" w:color="auto" w:fill="F2F2F2"/>
            <w:tcMar>
              <w:left w:w="54" w:type="dxa"/>
              <w:right w:w="54" w:type="dxa"/>
            </w:tcMar>
            <w:vAlign w:val="center"/>
          </w:tcPr>
          <w:p w14:paraId="7FCEFFD0" w14:textId="77777777" w:rsidR="004F17D1" w:rsidRDefault="00BB371A">
            <w:pPr>
              <w:ind w:left="36"/>
              <w:jc w:val="both"/>
            </w:pPr>
            <w:r>
              <w:rPr>
                <w:rFonts w:ascii="Trebuchet MS" w:eastAsia="Trebuchet MS" w:hAnsi="Trebuchet MS" w:cs="Trebuchet MS"/>
                <w:color w:val="000000"/>
                <w:sz w:val="20"/>
              </w:rPr>
              <w:t>Domain</w:t>
            </w:r>
          </w:p>
        </w:tc>
        <w:tc>
          <w:tcPr>
            <w:tcW w:w="5773" w:type="dxa"/>
            <w:tcBorders>
              <w:top w:val="single" w:sz="4" w:space="0" w:color="000000"/>
              <w:left w:val="single" w:sz="4" w:space="0" w:color="000000"/>
              <w:bottom w:val="single" w:sz="4" w:space="0" w:color="000000"/>
              <w:right w:val="single" w:sz="4" w:space="0" w:color="000000"/>
            </w:tcBorders>
            <w:shd w:val="clear" w:color="auto" w:fill="FFFFFF"/>
            <w:tcMar>
              <w:left w:w="54" w:type="dxa"/>
              <w:right w:w="54" w:type="dxa"/>
            </w:tcMar>
            <w:vAlign w:val="center"/>
          </w:tcPr>
          <w:p w14:paraId="4338BAC2" w14:textId="13F71C19" w:rsidR="004F17D1" w:rsidRPr="001E51CE" w:rsidRDefault="00BB371A">
            <w:pPr>
              <w:ind w:left="360"/>
              <w:jc w:val="both"/>
              <w:rPr>
                <w:rFonts w:ascii="Trebuchet MS" w:eastAsia="Trebuchet MS" w:hAnsi="Trebuchet MS" w:cs="Trebuchet MS"/>
                <w:sz w:val="18"/>
                <w:szCs w:val="18"/>
              </w:rPr>
            </w:pPr>
            <w:r w:rsidRPr="001E51CE">
              <w:rPr>
                <w:rFonts w:ascii="Trebuchet MS" w:eastAsia="Trebuchet MS" w:hAnsi="Trebuchet MS" w:cs="Trebuchet MS"/>
                <w:sz w:val="18"/>
                <w:szCs w:val="18"/>
              </w:rPr>
              <w:t>E-Commerce,Retail, Logistics</w:t>
            </w:r>
            <w:r w:rsidR="00B27BEA" w:rsidRPr="001E51CE">
              <w:rPr>
                <w:rFonts w:ascii="Trebuchet MS" w:eastAsia="Trebuchet MS" w:hAnsi="Trebuchet MS" w:cs="Trebuchet MS"/>
                <w:sz w:val="18"/>
                <w:szCs w:val="18"/>
              </w:rPr>
              <w:t>, Health Care</w:t>
            </w:r>
          </w:p>
        </w:tc>
      </w:tr>
      <w:tr w:rsidR="004F17D1" w14:paraId="0DA55932" w14:textId="77777777">
        <w:tc>
          <w:tcPr>
            <w:tcW w:w="2965" w:type="dxa"/>
            <w:tcBorders>
              <w:top w:val="single" w:sz="4" w:space="0" w:color="000000"/>
              <w:left w:val="single" w:sz="4" w:space="0" w:color="000000"/>
              <w:bottom w:val="single" w:sz="4" w:space="0" w:color="000000"/>
              <w:right w:val="single" w:sz="4" w:space="0" w:color="000000"/>
            </w:tcBorders>
            <w:shd w:val="clear" w:color="auto" w:fill="F2F2F2"/>
            <w:tcMar>
              <w:left w:w="54" w:type="dxa"/>
              <w:right w:w="54" w:type="dxa"/>
            </w:tcMar>
            <w:vAlign w:val="center"/>
          </w:tcPr>
          <w:p w14:paraId="22E127F6" w14:textId="77777777" w:rsidR="004F17D1" w:rsidRDefault="00BB371A">
            <w:pPr>
              <w:ind w:left="36"/>
              <w:jc w:val="both"/>
            </w:pPr>
            <w:r>
              <w:rPr>
                <w:rFonts w:ascii="Trebuchet MS" w:eastAsia="Trebuchet MS" w:hAnsi="Trebuchet MS" w:cs="Trebuchet MS"/>
                <w:color w:val="000000"/>
                <w:sz w:val="20"/>
              </w:rPr>
              <w:t>Tools</w:t>
            </w:r>
          </w:p>
        </w:tc>
        <w:tc>
          <w:tcPr>
            <w:tcW w:w="5773" w:type="dxa"/>
            <w:tcBorders>
              <w:top w:val="single" w:sz="4" w:space="0" w:color="000000"/>
              <w:left w:val="single" w:sz="4" w:space="0" w:color="000000"/>
              <w:bottom w:val="single" w:sz="4" w:space="0" w:color="000000"/>
              <w:right w:val="single" w:sz="4" w:space="0" w:color="000000"/>
            </w:tcBorders>
            <w:shd w:val="clear" w:color="auto" w:fill="FFFFFF"/>
            <w:tcMar>
              <w:left w:w="54" w:type="dxa"/>
              <w:right w:w="54" w:type="dxa"/>
            </w:tcMar>
            <w:vAlign w:val="center"/>
          </w:tcPr>
          <w:p w14:paraId="32C6BF4A" w14:textId="4A85A24B" w:rsidR="004F17D1" w:rsidRDefault="001E51CE">
            <w:pPr>
              <w:ind w:left="360"/>
              <w:jc w:val="both"/>
            </w:pPr>
            <w:r w:rsidRPr="001E51CE">
              <w:rPr>
                <w:rFonts w:ascii="Trebuchet MS" w:eastAsia="Trebuchet MS" w:hAnsi="Trebuchet MS" w:cs="Trebuchet MS"/>
                <w:sz w:val="18"/>
                <w:szCs w:val="18"/>
              </w:rPr>
              <w:t>Appium,</w:t>
            </w:r>
            <w:r>
              <w:rPr>
                <w:rFonts w:ascii="Trebuchet MS" w:eastAsia="Trebuchet MS" w:hAnsi="Trebuchet MS" w:cs="Trebuchet MS"/>
                <w:sz w:val="18"/>
                <w:szCs w:val="18"/>
              </w:rPr>
              <w:t xml:space="preserve"> </w:t>
            </w:r>
            <w:r w:rsidRPr="001E51CE">
              <w:rPr>
                <w:rFonts w:ascii="Trebuchet MS" w:eastAsia="Trebuchet MS" w:hAnsi="Trebuchet MS" w:cs="Trebuchet MS"/>
                <w:sz w:val="18"/>
                <w:szCs w:val="18"/>
              </w:rPr>
              <w:t>Selenium WebDriver, Cucumber, Soap UI, Postman</w:t>
            </w:r>
            <w:r>
              <w:rPr>
                <w:rFonts w:ascii="Trebuchet MS" w:eastAsia="Trebuchet MS" w:hAnsi="Trebuchet MS" w:cs="Trebuchet MS"/>
                <w:sz w:val="18"/>
                <w:szCs w:val="18"/>
              </w:rPr>
              <w:t>, TestNG</w:t>
            </w:r>
          </w:p>
        </w:tc>
      </w:tr>
      <w:tr w:rsidR="004F17D1" w14:paraId="620E4503" w14:textId="77777777">
        <w:tc>
          <w:tcPr>
            <w:tcW w:w="2965" w:type="dxa"/>
            <w:tcBorders>
              <w:top w:val="single" w:sz="4" w:space="0" w:color="000000"/>
              <w:left w:val="single" w:sz="4" w:space="0" w:color="000000"/>
              <w:bottom w:val="single" w:sz="4" w:space="0" w:color="000000"/>
              <w:right w:val="single" w:sz="4" w:space="0" w:color="000000"/>
            </w:tcBorders>
            <w:shd w:val="clear" w:color="auto" w:fill="F2F2F2"/>
            <w:tcMar>
              <w:left w:w="54" w:type="dxa"/>
              <w:right w:w="54" w:type="dxa"/>
            </w:tcMar>
            <w:vAlign w:val="center"/>
          </w:tcPr>
          <w:p w14:paraId="1B5B8871" w14:textId="77777777" w:rsidR="004F17D1" w:rsidRDefault="00BB371A">
            <w:pPr>
              <w:ind w:left="36"/>
              <w:jc w:val="both"/>
            </w:pPr>
            <w:r>
              <w:rPr>
                <w:rFonts w:ascii="Trebuchet MS" w:eastAsia="Trebuchet MS" w:hAnsi="Trebuchet MS" w:cs="Trebuchet MS"/>
                <w:color w:val="000000"/>
                <w:sz w:val="20"/>
              </w:rPr>
              <w:t>Tools /DB/Packages</w:t>
            </w:r>
          </w:p>
        </w:tc>
        <w:tc>
          <w:tcPr>
            <w:tcW w:w="5773" w:type="dxa"/>
            <w:tcBorders>
              <w:top w:val="single" w:sz="4" w:space="0" w:color="000000"/>
              <w:left w:val="single" w:sz="4" w:space="0" w:color="000000"/>
              <w:bottom w:val="single" w:sz="4" w:space="0" w:color="000000"/>
              <w:right w:val="single" w:sz="4" w:space="0" w:color="000000"/>
            </w:tcBorders>
            <w:shd w:val="clear" w:color="auto" w:fill="FFFFFF"/>
            <w:tcMar>
              <w:left w:w="54" w:type="dxa"/>
              <w:right w:w="54" w:type="dxa"/>
            </w:tcMar>
            <w:vAlign w:val="center"/>
          </w:tcPr>
          <w:p w14:paraId="218E1026" w14:textId="51DE5027" w:rsidR="004F17D1" w:rsidRDefault="00BB371A">
            <w:pPr>
              <w:ind w:left="360"/>
              <w:jc w:val="both"/>
            </w:pPr>
            <w:r w:rsidRPr="001E51CE">
              <w:rPr>
                <w:rFonts w:ascii="Trebuchet MS" w:eastAsia="Trebuchet MS" w:hAnsi="Trebuchet MS" w:cs="Trebuchet MS"/>
                <w:sz w:val="18"/>
                <w:szCs w:val="18"/>
              </w:rPr>
              <w:t>Maven, Git</w:t>
            </w:r>
            <w:r w:rsidR="001E51CE" w:rsidRPr="001E51CE">
              <w:rPr>
                <w:rFonts w:ascii="Trebuchet MS" w:eastAsia="Trebuchet MS" w:hAnsi="Trebuchet MS" w:cs="Trebuchet MS"/>
                <w:sz w:val="18"/>
                <w:szCs w:val="18"/>
              </w:rPr>
              <w:t>Hub</w:t>
            </w:r>
            <w:r w:rsidRPr="001E51CE">
              <w:rPr>
                <w:rFonts w:ascii="Trebuchet MS" w:eastAsia="Trebuchet MS" w:hAnsi="Trebuchet MS" w:cs="Trebuchet MS"/>
                <w:sz w:val="18"/>
                <w:szCs w:val="18"/>
              </w:rPr>
              <w:t>, JIRA, qTest, Jenkins, MS-SQL Server, MySQL</w:t>
            </w:r>
            <w:r w:rsidR="00011156" w:rsidRPr="001E51CE">
              <w:rPr>
                <w:rFonts w:ascii="Trebuchet MS" w:eastAsia="Trebuchet MS" w:hAnsi="Trebuchet MS" w:cs="Trebuchet MS"/>
                <w:sz w:val="18"/>
                <w:szCs w:val="18"/>
              </w:rPr>
              <w:t>, Gradle</w:t>
            </w:r>
            <w:r w:rsidR="001E51CE" w:rsidRPr="001E51CE">
              <w:rPr>
                <w:rFonts w:ascii="Trebuchet MS" w:eastAsia="Trebuchet MS" w:hAnsi="Trebuchet MS" w:cs="Trebuchet MS"/>
                <w:sz w:val="18"/>
                <w:szCs w:val="18"/>
              </w:rPr>
              <w:t>, Charles Proxy</w:t>
            </w:r>
          </w:p>
        </w:tc>
      </w:tr>
      <w:tr w:rsidR="004F17D1" w14:paraId="59065096" w14:textId="77777777">
        <w:tc>
          <w:tcPr>
            <w:tcW w:w="2965" w:type="dxa"/>
            <w:tcBorders>
              <w:top w:val="single" w:sz="4" w:space="0" w:color="000000"/>
              <w:left w:val="single" w:sz="4" w:space="0" w:color="000000"/>
              <w:bottom w:val="single" w:sz="4" w:space="0" w:color="000000"/>
              <w:right w:val="single" w:sz="4" w:space="0" w:color="000000"/>
            </w:tcBorders>
            <w:shd w:val="clear" w:color="auto" w:fill="F2F2F2"/>
            <w:tcMar>
              <w:left w:w="54" w:type="dxa"/>
              <w:right w:w="54" w:type="dxa"/>
            </w:tcMar>
            <w:vAlign w:val="center"/>
          </w:tcPr>
          <w:p w14:paraId="587A81AB" w14:textId="77777777" w:rsidR="004F17D1" w:rsidRDefault="00BB371A">
            <w:pPr>
              <w:ind w:left="36"/>
              <w:jc w:val="both"/>
            </w:pPr>
            <w:r>
              <w:rPr>
                <w:rFonts w:ascii="Trebuchet MS" w:eastAsia="Trebuchet MS" w:hAnsi="Trebuchet MS" w:cs="Trebuchet MS"/>
                <w:color w:val="000000"/>
                <w:sz w:val="20"/>
              </w:rPr>
              <w:t>Programming/Simulation  Tools</w:t>
            </w:r>
          </w:p>
        </w:tc>
        <w:tc>
          <w:tcPr>
            <w:tcW w:w="5773" w:type="dxa"/>
            <w:tcBorders>
              <w:top w:val="single" w:sz="4" w:space="0" w:color="000000"/>
              <w:left w:val="single" w:sz="4" w:space="0" w:color="000000"/>
              <w:bottom w:val="single" w:sz="4" w:space="0" w:color="000000"/>
              <w:right w:val="single" w:sz="4" w:space="0" w:color="000000"/>
            </w:tcBorders>
            <w:shd w:val="clear" w:color="auto" w:fill="FFFFFF"/>
            <w:tcMar>
              <w:left w:w="54" w:type="dxa"/>
              <w:right w:w="54" w:type="dxa"/>
            </w:tcMar>
            <w:vAlign w:val="center"/>
          </w:tcPr>
          <w:p w14:paraId="6ECD6771" w14:textId="77777777" w:rsidR="004F17D1" w:rsidRDefault="00BB371A">
            <w:pPr>
              <w:ind w:left="360"/>
              <w:jc w:val="both"/>
            </w:pPr>
            <w:r>
              <w:rPr>
                <w:rFonts w:ascii="Trebuchet MS" w:eastAsia="Trebuchet MS" w:hAnsi="Trebuchet MS" w:cs="Trebuchet MS"/>
                <w:color w:val="000000"/>
                <w:sz w:val="20"/>
              </w:rPr>
              <w:t>Java</w:t>
            </w:r>
          </w:p>
        </w:tc>
      </w:tr>
    </w:tbl>
    <w:p w14:paraId="624E71F7" w14:textId="77777777" w:rsidR="004F17D1" w:rsidRDefault="004F17D1">
      <w:pPr>
        <w:jc w:val="both"/>
        <w:rPr>
          <w:rFonts w:ascii="Trebuchet MS" w:eastAsia="Trebuchet MS" w:hAnsi="Trebuchet MS" w:cs="Trebuchet MS"/>
          <w:color w:val="000000"/>
          <w:sz w:val="20"/>
          <w:shd w:val="clear" w:color="auto" w:fill="FFFFFF"/>
        </w:rPr>
      </w:pPr>
    </w:p>
    <w:p w14:paraId="141A8A32" w14:textId="77777777" w:rsidR="00716625" w:rsidRDefault="00716625" w:rsidP="00716625">
      <w:pPr>
        <w:jc w:val="both"/>
        <w:rPr>
          <w:rFonts w:ascii="Trebuchet MS" w:eastAsia="Trebuchet MS" w:hAnsi="Trebuchet MS" w:cs="Trebuchet MS"/>
          <w:b/>
          <w:color w:val="000000"/>
          <w:sz w:val="20"/>
          <w:shd w:val="clear" w:color="auto" w:fill="FFFFFF"/>
        </w:rPr>
      </w:pPr>
    </w:p>
    <w:p w14:paraId="25BE7E14" w14:textId="3DAF9601" w:rsidR="00E13A39" w:rsidRDefault="00E13A39" w:rsidP="00716625">
      <w:pPr>
        <w:jc w:val="both"/>
        <w:rPr>
          <w:rFonts w:ascii="Trebuchet MS" w:eastAsia="Trebuchet MS" w:hAnsi="Trebuchet MS" w:cs="Trebuchet MS"/>
          <w:b/>
          <w:color w:val="000000"/>
          <w:sz w:val="20"/>
          <w:shd w:val="clear" w:color="auto" w:fill="FFFFFF"/>
        </w:rPr>
      </w:pPr>
      <w:r>
        <w:rPr>
          <w:rFonts w:ascii="Trebuchet MS" w:eastAsia="Trebuchet MS" w:hAnsi="Trebuchet MS" w:cs="Trebuchet MS"/>
          <w:b/>
          <w:color w:val="000000"/>
          <w:sz w:val="20"/>
          <w:shd w:val="clear" w:color="auto" w:fill="FFFFFF"/>
        </w:rPr>
        <w:lastRenderedPageBreak/>
        <w:t xml:space="preserve">Project 1 : </w:t>
      </w:r>
    </w:p>
    <w:tbl>
      <w:tblPr>
        <w:tblW w:w="0" w:type="auto"/>
        <w:tblCellMar>
          <w:left w:w="10" w:type="dxa"/>
          <w:right w:w="10" w:type="dxa"/>
        </w:tblCellMar>
        <w:tblLook w:val="04A0" w:firstRow="1" w:lastRow="0" w:firstColumn="1" w:lastColumn="0" w:noHBand="0" w:noVBand="1"/>
      </w:tblPr>
      <w:tblGrid>
        <w:gridCol w:w="1506"/>
        <w:gridCol w:w="4815"/>
        <w:gridCol w:w="1177"/>
        <w:gridCol w:w="1239"/>
      </w:tblGrid>
      <w:tr w:rsidR="00E13A39" w14:paraId="36A600FC" w14:textId="77777777" w:rsidTr="00593A81">
        <w:trPr>
          <w:trHeight w:val="1"/>
        </w:trPr>
        <w:tc>
          <w:tcPr>
            <w:tcW w:w="1506" w:type="dxa"/>
            <w:vMerge w:val="restart"/>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vAlign w:val="center"/>
          </w:tcPr>
          <w:p w14:paraId="614E7D09" w14:textId="77777777" w:rsidR="00E13A39" w:rsidRDefault="00E13A39" w:rsidP="00593A81">
            <w:r>
              <w:rPr>
                <w:rFonts w:ascii="Trebuchet MS" w:eastAsia="Trebuchet MS" w:hAnsi="Trebuchet MS" w:cs="Trebuchet MS"/>
                <w:color w:val="000000"/>
                <w:sz w:val="20"/>
              </w:rPr>
              <w:t>Project Name</w:t>
            </w:r>
          </w:p>
        </w:tc>
        <w:tc>
          <w:tcPr>
            <w:tcW w:w="4815" w:type="dxa"/>
            <w:vMerge w:val="restart"/>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vAlign w:val="center"/>
          </w:tcPr>
          <w:p w14:paraId="1B1FBE81" w14:textId="5EA77EF9" w:rsidR="00E13A39" w:rsidRDefault="00E13A39" w:rsidP="00593A81">
            <w:pPr>
              <w:ind w:left="360"/>
              <w:jc w:val="both"/>
            </w:pPr>
            <w:r>
              <w:rPr>
                <w:rFonts w:ascii="Trebuchet MS" w:eastAsia="Trebuchet MS" w:hAnsi="Trebuchet MS" w:cs="Trebuchet MS"/>
                <w:color w:val="000000"/>
                <w:sz w:val="20"/>
              </w:rPr>
              <w:t>Kaiser Permanente</w:t>
            </w:r>
            <w:r w:rsidR="005F4F16">
              <w:rPr>
                <w:rFonts w:ascii="Trebuchet MS" w:eastAsia="Trebuchet MS" w:hAnsi="Trebuchet MS" w:cs="Trebuchet MS"/>
                <w:color w:val="000000"/>
                <w:sz w:val="20"/>
              </w:rPr>
              <w:t xml:space="preserve"> – Mobile</w:t>
            </w:r>
          </w:p>
        </w:tc>
        <w:tc>
          <w:tcPr>
            <w:tcW w:w="1177" w:type="dxa"/>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vAlign w:val="center"/>
          </w:tcPr>
          <w:p w14:paraId="2BDC147C" w14:textId="77777777" w:rsidR="00E13A39" w:rsidRDefault="00E13A39" w:rsidP="00593A81">
            <w:pPr>
              <w:jc w:val="both"/>
            </w:pPr>
            <w:r>
              <w:rPr>
                <w:rFonts w:ascii="Trebuchet MS" w:eastAsia="Trebuchet MS" w:hAnsi="Trebuchet MS" w:cs="Trebuchet MS"/>
                <w:color w:val="000000"/>
                <w:sz w:val="20"/>
              </w:rPr>
              <w:t>Duration</w:t>
            </w:r>
          </w:p>
        </w:tc>
        <w:tc>
          <w:tcPr>
            <w:tcW w:w="1239"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vAlign w:val="center"/>
          </w:tcPr>
          <w:p w14:paraId="74A8F537" w14:textId="0421A11D" w:rsidR="00E13A39" w:rsidRDefault="00E13A39" w:rsidP="00E13A39">
            <w:pPr>
              <w:ind w:left="360"/>
              <w:rPr>
                <w:rFonts w:ascii="Trebuchet MS" w:eastAsia="Trebuchet MS" w:hAnsi="Trebuchet MS" w:cs="Trebuchet MS"/>
                <w:color w:val="000000"/>
                <w:sz w:val="20"/>
              </w:rPr>
            </w:pPr>
            <w:r>
              <w:rPr>
                <w:rFonts w:ascii="Trebuchet MS" w:eastAsia="Trebuchet MS" w:hAnsi="Trebuchet MS" w:cs="Trebuchet MS"/>
                <w:color w:val="000000"/>
                <w:sz w:val="20"/>
              </w:rPr>
              <w:t>May 2022 -</w:t>
            </w:r>
          </w:p>
          <w:p w14:paraId="10D42BEE" w14:textId="77777777" w:rsidR="00E13A39" w:rsidRDefault="00E13A39" w:rsidP="00593A81">
            <w:pPr>
              <w:ind w:left="360"/>
            </w:pPr>
            <w:r>
              <w:rPr>
                <w:rFonts w:ascii="Trebuchet MS" w:eastAsia="Trebuchet MS" w:hAnsi="Trebuchet MS" w:cs="Trebuchet MS"/>
                <w:color w:val="000000"/>
                <w:sz w:val="20"/>
              </w:rPr>
              <w:t>till date</w:t>
            </w:r>
          </w:p>
        </w:tc>
      </w:tr>
      <w:tr w:rsidR="00E13A39" w14:paraId="7B797C23" w14:textId="77777777" w:rsidTr="00593A81">
        <w:tc>
          <w:tcPr>
            <w:tcW w:w="1506" w:type="dxa"/>
            <w:vMerge/>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vAlign w:val="center"/>
          </w:tcPr>
          <w:p w14:paraId="19808DE1" w14:textId="77777777" w:rsidR="00E13A39" w:rsidRDefault="00E13A39" w:rsidP="00593A81">
            <w:pPr>
              <w:spacing w:after="200" w:line="276" w:lineRule="auto"/>
              <w:rPr>
                <w:rFonts w:ascii="Calibri" w:eastAsia="Calibri" w:hAnsi="Calibri" w:cs="Calibri"/>
                <w:sz w:val="22"/>
              </w:rPr>
            </w:pPr>
          </w:p>
        </w:tc>
        <w:tc>
          <w:tcPr>
            <w:tcW w:w="4815" w:type="dxa"/>
            <w:vMerge/>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vAlign w:val="center"/>
          </w:tcPr>
          <w:p w14:paraId="73CFAB68" w14:textId="77777777" w:rsidR="00E13A39" w:rsidRDefault="00E13A39" w:rsidP="00593A81">
            <w:pPr>
              <w:spacing w:after="200" w:line="276" w:lineRule="auto"/>
              <w:rPr>
                <w:rFonts w:ascii="Calibri" w:eastAsia="Calibri" w:hAnsi="Calibri" w:cs="Calibri"/>
                <w:sz w:val="22"/>
              </w:rPr>
            </w:pPr>
          </w:p>
        </w:tc>
        <w:tc>
          <w:tcPr>
            <w:tcW w:w="1177" w:type="dxa"/>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vAlign w:val="center"/>
          </w:tcPr>
          <w:p w14:paraId="00EF973E" w14:textId="77777777" w:rsidR="00E13A39" w:rsidRDefault="00E13A39" w:rsidP="00593A81">
            <w:pPr>
              <w:jc w:val="both"/>
            </w:pPr>
            <w:r>
              <w:rPr>
                <w:rFonts w:ascii="Trebuchet MS" w:eastAsia="Trebuchet MS" w:hAnsi="Trebuchet MS" w:cs="Trebuchet MS"/>
                <w:color w:val="000000"/>
                <w:sz w:val="20"/>
              </w:rPr>
              <w:t>Team Size</w:t>
            </w:r>
          </w:p>
        </w:tc>
        <w:tc>
          <w:tcPr>
            <w:tcW w:w="1239"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vAlign w:val="center"/>
          </w:tcPr>
          <w:p w14:paraId="0289CC91" w14:textId="27F7D906" w:rsidR="00E13A39" w:rsidRDefault="00E13A39" w:rsidP="00593A81">
            <w:pPr>
              <w:ind w:left="360"/>
              <w:jc w:val="both"/>
            </w:pPr>
            <w:r>
              <w:t>4</w:t>
            </w:r>
          </w:p>
        </w:tc>
      </w:tr>
      <w:tr w:rsidR="00E13A39" w14:paraId="0DFE267E" w14:textId="77777777" w:rsidTr="00593A81">
        <w:tc>
          <w:tcPr>
            <w:tcW w:w="1506" w:type="dxa"/>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vAlign w:val="center"/>
          </w:tcPr>
          <w:p w14:paraId="7E9C4F85" w14:textId="77777777" w:rsidR="00E13A39" w:rsidRDefault="00E13A39" w:rsidP="00593A81">
            <w:r>
              <w:rPr>
                <w:rFonts w:ascii="Trebuchet MS" w:eastAsia="Trebuchet MS" w:hAnsi="Trebuchet MS" w:cs="Trebuchet MS"/>
                <w:color w:val="000000"/>
                <w:sz w:val="20"/>
              </w:rPr>
              <w:t>Description</w:t>
            </w:r>
          </w:p>
        </w:tc>
        <w:tc>
          <w:tcPr>
            <w:tcW w:w="7231" w:type="dxa"/>
            <w:gridSpan w:val="3"/>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vAlign w:val="center"/>
          </w:tcPr>
          <w:p w14:paraId="4DA39C20" w14:textId="77777777" w:rsidR="00E13A39" w:rsidRDefault="00E13A39" w:rsidP="00593A81">
            <w:pPr>
              <w:ind w:left="360"/>
              <w:jc w:val="both"/>
              <w:rPr>
                <w:rFonts w:ascii="Trebuchet MS" w:eastAsia="Trebuchet MS" w:hAnsi="Trebuchet MS" w:cs="Trebuchet MS"/>
                <w:sz w:val="20"/>
              </w:rPr>
            </w:pPr>
          </w:p>
          <w:p w14:paraId="30FDA70B" w14:textId="5E7BA93B" w:rsidR="00E13A39" w:rsidRDefault="00E13A39" w:rsidP="00930B52">
            <w:pPr>
              <w:ind w:left="360"/>
              <w:jc w:val="both"/>
            </w:pPr>
            <w:r>
              <w:rPr>
                <w:rFonts w:ascii="Trebuchet MS" w:eastAsia="Trebuchet MS" w:hAnsi="Trebuchet MS" w:cs="Trebuchet MS"/>
                <w:color w:val="000000"/>
                <w:sz w:val="20"/>
                <w:shd w:val="clear" w:color="auto" w:fill="FFFFFF"/>
              </w:rPr>
              <w:t xml:space="preserve">Kaiser Permanente, one of a leading healthcare provider which has web &amp; mobile applications which has multiple squads functioning for different modules </w:t>
            </w:r>
            <w:r w:rsidR="00930B52">
              <w:rPr>
                <w:rFonts w:ascii="Trebuchet MS" w:eastAsia="Trebuchet MS" w:hAnsi="Trebuchet MS" w:cs="Trebuchet MS"/>
                <w:color w:val="000000"/>
                <w:sz w:val="20"/>
                <w:shd w:val="clear" w:color="auto" w:fill="FFFFFF"/>
              </w:rPr>
              <w:t>and functional in different regions of America. KP provides different services to its users through Mobile Applications Android and iOS like Managing medical records, scheduling appointments, Managing Prescription and Ordering Prescriptions through online etc</w:t>
            </w:r>
          </w:p>
        </w:tc>
      </w:tr>
      <w:tr w:rsidR="00E13A39" w14:paraId="268C679D" w14:textId="77777777" w:rsidTr="00593A81">
        <w:tc>
          <w:tcPr>
            <w:tcW w:w="1506" w:type="dxa"/>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vAlign w:val="center"/>
          </w:tcPr>
          <w:p w14:paraId="6A176CEA" w14:textId="77777777" w:rsidR="00E13A39" w:rsidRDefault="00E13A39" w:rsidP="00593A81">
            <w:r>
              <w:rPr>
                <w:rFonts w:ascii="Trebuchet MS" w:eastAsia="Trebuchet MS" w:hAnsi="Trebuchet MS" w:cs="Trebuchet MS"/>
                <w:color w:val="000000"/>
                <w:sz w:val="20"/>
              </w:rPr>
              <w:t>Role &amp; Contribution</w:t>
            </w:r>
          </w:p>
        </w:tc>
        <w:tc>
          <w:tcPr>
            <w:tcW w:w="7231" w:type="dxa"/>
            <w:gridSpan w:val="3"/>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vAlign w:val="center"/>
          </w:tcPr>
          <w:p w14:paraId="1FBA2F3E" w14:textId="77777777" w:rsidR="00E13A39" w:rsidRDefault="00E13A39" w:rsidP="00593A81">
            <w:pPr>
              <w:ind w:left="360"/>
              <w:jc w:val="both"/>
              <w:rPr>
                <w:rFonts w:ascii="Trebuchet MS" w:eastAsia="Trebuchet MS" w:hAnsi="Trebuchet MS" w:cs="Trebuchet MS"/>
                <w:sz w:val="20"/>
              </w:rPr>
            </w:pPr>
            <w:r>
              <w:rPr>
                <w:rFonts w:ascii="Trebuchet MS" w:eastAsia="Trebuchet MS" w:hAnsi="Trebuchet MS" w:cs="Trebuchet MS"/>
                <w:color w:val="000000"/>
                <w:sz w:val="20"/>
              </w:rPr>
              <w:t>Role:</w:t>
            </w:r>
          </w:p>
          <w:p w14:paraId="44B31605" w14:textId="14659A56" w:rsidR="00E13A39" w:rsidRDefault="00930B52" w:rsidP="00593A81">
            <w:pPr>
              <w:ind w:left="360"/>
              <w:jc w:val="both"/>
              <w:rPr>
                <w:rFonts w:ascii="Trebuchet MS" w:eastAsia="Trebuchet MS" w:hAnsi="Trebuchet MS" w:cs="Trebuchet MS"/>
                <w:sz w:val="20"/>
              </w:rPr>
            </w:pPr>
            <w:r>
              <w:rPr>
                <w:rFonts w:ascii="Trebuchet MS" w:eastAsia="Trebuchet MS" w:hAnsi="Trebuchet MS" w:cs="Trebuchet MS"/>
                <w:color w:val="000000"/>
                <w:sz w:val="20"/>
              </w:rPr>
              <w:t xml:space="preserve">Lead &amp; </w:t>
            </w:r>
            <w:r w:rsidR="00E13A39">
              <w:rPr>
                <w:rFonts w:ascii="Trebuchet MS" w:eastAsia="Trebuchet MS" w:hAnsi="Trebuchet MS" w:cs="Trebuchet MS"/>
                <w:color w:val="000000"/>
                <w:sz w:val="20"/>
              </w:rPr>
              <w:t>Test Automation Engineer</w:t>
            </w:r>
          </w:p>
          <w:p w14:paraId="25609602" w14:textId="77777777" w:rsidR="00E13A39" w:rsidRDefault="00E13A39" w:rsidP="00593A81">
            <w:pPr>
              <w:ind w:left="360"/>
              <w:jc w:val="both"/>
              <w:rPr>
                <w:rFonts w:ascii="Trebuchet MS" w:eastAsia="Trebuchet MS" w:hAnsi="Trebuchet MS" w:cs="Trebuchet MS"/>
                <w:sz w:val="20"/>
              </w:rPr>
            </w:pPr>
            <w:r>
              <w:rPr>
                <w:rFonts w:ascii="Trebuchet MS" w:eastAsia="Trebuchet MS" w:hAnsi="Trebuchet MS" w:cs="Trebuchet MS"/>
                <w:color w:val="000000"/>
                <w:sz w:val="20"/>
              </w:rPr>
              <w:t> </w:t>
            </w:r>
          </w:p>
          <w:p w14:paraId="05679C8D" w14:textId="77777777" w:rsidR="00E13A39" w:rsidRDefault="00E13A39" w:rsidP="00593A81">
            <w:pPr>
              <w:ind w:left="360"/>
              <w:jc w:val="both"/>
              <w:rPr>
                <w:rFonts w:ascii="Trebuchet MS" w:eastAsia="Trebuchet MS" w:hAnsi="Trebuchet MS" w:cs="Trebuchet MS"/>
                <w:sz w:val="20"/>
              </w:rPr>
            </w:pPr>
            <w:r>
              <w:rPr>
                <w:rFonts w:ascii="Trebuchet MS" w:eastAsia="Trebuchet MS" w:hAnsi="Trebuchet MS" w:cs="Trebuchet MS"/>
                <w:color w:val="000000"/>
                <w:sz w:val="20"/>
              </w:rPr>
              <w:t>Responsibilities:</w:t>
            </w:r>
          </w:p>
          <w:p w14:paraId="72ED8E2F" w14:textId="77777777" w:rsidR="00E13A39" w:rsidRDefault="00E13A39" w:rsidP="00593A81">
            <w:pPr>
              <w:ind w:left="360"/>
              <w:jc w:val="both"/>
              <w:rPr>
                <w:rFonts w:ascii="Trebuchet MS" w:eastAsia="Trebuchet MS" w:hAnsi="Trebuchet MS" w:cs="Trebuchet MS"/>
                <w:sz w:val="20"/>
              </w:rPr>
            </w:pPr>
          </w:p>
          <w:p w14:paraId="1E748D6C" w14:textId="2DBCC032" w:rsidR="00E13A39" w:rsidRDefault="00D41D27" w:rsidP="00593A81">
            <w:pPr>
              <w:numPr>
                <w:ilvl w:val="0"/>
                <w:numId w:val="3"/>
              </w:numPr>
              <w:tabs>
                <w:tab w:val="left" w:pos="720"/>
              </w:tabs>
              <w:ind w:left="800" w:hanging="210"/>
              <w:jc w:val="both"/>
              <w:rPr>
                <w:rFonts w:ascii="Trebuchet MS" w:eastAsia="Trebuchet MS" w:hAnsi="Trebuchet MS" w:cs="Trebuchet MS"/>
                <w:sz w:val="20"/>
              </w:rPr>
            </w:pPr>
            <w:r>
              <w:rPr>
                <w:rFonts w:ascii="Trebuchet MS" w:eastAsia="Trebuchet MS" w:hAnsi="Trebuchet MS" w:cs="Trebuchet MS"/>
                <w:color w:val="000000"/>
                <w:sz w:val="20"/>
              </w:rPr>
              <w:t xml:space="preserve">Test Design and Test Planning </w:t>
            </w:r>
            <w:r w:rsidR="00E13A39">
              <w:rPr>
                <w:rFonts w:ascii="Trebuchet MS" w:eastAsia="Trebuchet MS" w:hAnsi="Trebuchet MS" w:cs="Trebuchet MS"/>
                <w:color w:val="000000"/>
                <w:sz w:val="20"/>
              </w:rPr>
              <w:t> </w:t>
            </w:r>
          </w:p>
          <w:p w14:paraId="786234BC" w14:textId="29944F2C" w:rsidR="00E13A39" w:rsidRDefault="00D41D27" w:rsidP="00593A81">
            <w:pPr>
              <w:numPr>
                <w:ilvl w:val="0"/>
                <w:numId w:val="3"/>
              </w:numPr>
              <w:tabs>
                <w:tab w:val="left" w:pos="720"/>
              </w:tabs>
              <w:ind w:left="800" w:hanging="210"/>
              <w:jc w:val="both"/>
              <w:rPr>
                <w:rFonts w:ascii="Trebuchet MS" w:eastAsia="Trebuchet MS" w:hAnsi="Trebuchet MS" w:cs="Trebuchet MS"/>
                <w:sz w:val="20"/>
              </w:rPr>
            </w:pPr>
            <w:r>
              <w:rPr>
                <w:rFonts w:ascii="Trebuchet MS" w:eastAsia="Trebuchet MS" w:hAnsi="Trebuchet MS" w:cs="Trebuchet MS"/>
                <w:color w:val="000000"/>
                <w:sz w:val="20"/>
              </w:rPr>
              <w:t xml:space="preserve">Release planning and Efforts and </w:t>
            </w:r>
            <w:r w:rsidR="005F4F16">
              <w:rPr>
                <w:rFonts w:ascii="Trebuchet MS" w:eastAsia="Trebuchet MS" w:hAnsi="Trebuchet MS" w:cs="Trebuchet MS"/>
                <w:color w:val="000000"/>
                <w:sz w:val="20"/>
              </w:rPr>
              <w:t>Story P</w:t>
            </w:r>
            <w:r>
              <w:rPr>
                <w:rFonts w:ascii="Trebuchet MS" w:eastAsia="Trebuchet MS" w:hAnsi="Trebuchet MS" w:cs="Trebuchet MS"/>
                <w:color w:val="000000"/>
                <w:sz w:val="20"/>
              </w:rPr>
              <w:t xml:space="preserve">oints </w:t>
            </w:r>
            <w:r w:rsidR="005F4F16">
              <w:rPr>
                <w:rFonts w:ascii="Trebuchet MS" w:eastAsia="Trebuchet MS" w:hAnsi="Trebuchet MS" w:cs="Trebuchet MS"/>
                <w:color w:val="000000"/>
                <w:sz w:val="20"/>
              </w:rPr>
              <w:t>e</w:t>
            </w:r>
            <w:r>
              <w:rPr>
                <w:rFonts w:ascii="Trebuchet MS" w:eastAsia="Trebuchet MS" w:hAnsi="Trebuchet MS" w:cs="Trebuchet MS"/>
                <w:color w:val="000000"/>
                <w:sz w:val="20"/>
              </w:rPr>
              <w:t>stimation</w:t>
            </w:r>
            <w:r w:rsidR="00E13A39">
              <w:rPr>
                <w:rFonts w:ascii="Trebuchet MS" w:eastAsia="Trebuchet MS" w:hAnsi="Trebuchet MS" w:cs="Trebuchet MS"/>
                <w:color w:val="000000"/>
                <w:sz w:val="20"/>
              </w:rPr>
              <w:t>.</w:t>
            </w:r>
          </w:p>
          <w:p w14:paraId="6A8DFB98" w14:textId="56FC2D05" w:rsidR="00E13A39" w:rsidRDefault="00D41D27" w:rsidP="00593A81">
            <w:pPr>
              <w:numPr>
                <w:ilvl w:val="0"/>
                <w:numId w:val="3"/>
              </w:numPr>
              <w:tabs>
                <w:tab w:val="left" w:pos="720"/>
              </w:tabs>
              <w:ind w:left="800" w:hanging="210"/>
              <w:jc w:val="both"/>
              <w:rPr>
                <w:rFonts w:ascii="Trebuchet MS" w:eastAsia="Trebuchet MS" w:hAnsi="Trebuchet MS" w:cs="Trebuchet MS"/>
                <w:sz w:val="20"/>
              </w:rPr>
            </w:pPr>
            <w:r>
              <w:rPr>
                <w:rFonts w:ascii="Trebuchet MS" w:eastAsia="Trebuchet MS" w:hAnsi="Trebuchet MS" w:cs="Trebuchet MS"/>
                <w:color w:val="000000"/>
                <w:sz w:val="20"/>
              </w:rPr>
              <w:t>Guiding Team through day to day activities and scope</w:t>
            </w:r>
          </w:p>
          <w:p w14:paraId="45426EEF" w14:textId="0D16EBE7" w:rsidR="00D41D27" w:rsidRPr="00D41D27" w:rsidRDefault="00D41D27" w:rsidP="00D41D27">
            <w:pPr>
              <w:numPr>
                <w:ilvl w:val="0"/>
                <w:numId w:val="3"/>
              </w:numPr>
              <w:tabs>
                <w:tab w:val="left" w:pos="720"/>
              </w:tabs>
              <w:ind w:left="800" w:hanging="210"/>
              <w:jc w:val="both"/>
              <w:rPr>
                <w:rFonts w:ascii="Trebuchet MS" w:eastAsia="Trebuchet MS" w:hAnsi="Trebuchet MS" w:cs="Trebuchet MS"/>
                <w:sz w:val="20"/>
              </w:rPr>
            </w:pPr>
            <w:r>
              <w:rPr>
                <w:rFonts w:ascii="Trebuchet MS" w:eastAsia="Trebuchet MS" w:hAnsi="Trebuchet MS" w:cs="Trebuchet MS"/>
                <w:color w:val="000000"/>
                <w:sz w:val="20"/>
              </w:rPr>
              <w:t>Test Cases review, PR Review and making sure code coverage &amp; coding standards</w:t>
            </w:r>
          </w:p>
          <w:p w14:paraId="025099E2" w14:textId="57A8B015" w:rsidR="00E13A39" w:rsidRDefault="000A4881" w:rsidP="00593A81">
            <w:pPr>
              <w:numPr>
                <w:ilvl w:val="0"/>
                <w:numId w:val="3"/>
              </w:numPr>
              <w:tabs>
                <w:tab w:val="left" w:pos="720"/>
              </w:tabs>
              <w:ind w:left="800" w:hanging="210"/>
              <w:jc w:val="both"/>
              <w:rPr>
                <w:rFonts w:ascii="Trebuchet MS" w:eastAsia="Trebuchet MS" w:hAnsi="Trebuchet MS" w:cs="Trebuchet MS"/>
                <w:sz w:val="20"/>
              </w:rPr>
            </w:pPr>
            <w:r>
              <w:rPr>
                <w:rFonts w:ascii="Trebuchet MS" w:eastAsia="Trebuchet MS" w:hAnsi="Trebuchet MS" w:cs="Trebuchet MS"/>
                <w:color w:val="000000"/>
                <w:sz w:val="20"/>
              </w:rPr>
              <w:t>Requirements gathering, tracking dependencies in cross teams</w:t>
            </w:r>
            <w:r w:rsidR="00E13A39">
              <w:rPr>
                <w:rFonts w:ascii="Trebuchet MS" w:eastAsia="Trebuchet MS" w:hAnsi="Trebuchet MS" w:cs="Trebuchet MS"/>
                <w:color w:val="000000"/>
                <w:sz w:val="20"/>
              </w:rPr>
              <w:t>.</w:t>
            </w:r>
          </w:p>
          <w:p w14:paraId="692C2587" w14:textId="5079AD9A" w:rsidR="00E13A39" w:rsidRDefault="00E13A39" w:rsidP="000A4881">
            <w:pPr>
              <w:tabs>
                <w:tab w:val="left" w:pos="720"/>
              </w:tabs>
              <w:ind w:left="800"/>
              <w:jc w:val="both"/>
              <w:rPr>
                <w:rFonts w:ascii="Trebuchet MS" w:eastAsia="Trebuchet MS" w:hAnsi="Trebuchet MS" w:cs="Trebuchet MS"/>
                <w:sz w:val="20"/>
              </w:rPr>
            </w:pPr>
          </w:p>
          <w:p w14:paraId="5DA88F40" w14:textId="77777777" w:rsidR="00E13A39" w:rsidRDefault="00E13A39" w:rsidP="00593A81">
            <w:pPr>
              <w:ind w:left="360"/>
              <w:jc w:val="both"/>
            </w:pPr>
            <w:r>
              <w:rPr>
                <w:rFonts w:ascii="Trebuchet MS" w:eastAsia="Trebuchet MS" w:hAnsi="Trebuchet MS" w:cs="Trebuchet MS"/>
                <w:color w:val="000000"/>
                <w:sz w:val="20"/>
              </w:rPr>
              <w:t> </w:t>
            </w:r>
          </w:p>
        </w:tc>
      </w:tr>
      <w:tr w:rsidR="00E13A39" w14:paraId="7314E194" w14:textId="77777777" w:rsidTr="00593A81">
        <w:tc>
          <w:tcPr>
            <w:tcW w:w="1506" w:type="dxa"/>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vAlign w:val="center"/>
          </w:tcPr>
          <w:p w14:paraId="736FB1F2" w14:textId="77777777" w:rsidR="00E13A39" w:rsidRDefault="00E13A39" w:rsidP="00593A81">
            <w:r>
              <w:rPr>
                <w:rFonts w:ascii="Trebuchet MS" w:eastAsia="Trebuchet MS" w:hAnsi="Trebuchet MS" w:cs="Trebuchet MS"/>
                <w:color w:val="000000"/>
                <w:sz w:val="20"/>
              </w:rPr>
              <w:t>Technologies</w:t>
            </w:r>
          </w:p>
        </w:tc>
        <w:tc>
          <w:tcPr>
            <w:tcW w:w="7231" w:type="dxa"/>
            <w:gridSpan w:val="3"/>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vAlign w:val="center"/>
          </w:tcPr>
          <w:p w14:paraId="1F0A8ECC" w14:textId="11826001" w:rsidR="00E13A39" w:rsidRDefault="00DD0FFD" w:rsidP="00593A81">
            <w:pPr>
              <w:ind w:left="360"/>
              <w:jc w:val="both"/>
              <w:rPr>
                <w:rFonts w:ascii="Calibri" w:eastAsia="Calibri" w:hAnsi="Calibri" w:cs="Calibri"/>
                <w:sz w:val="22"/>
              </w:rPr>
            </w:pPr>
            <w:r>
              <w:rPr>
                <w:rFonts w:ascii="Calibri" w:eastAsia="Calibri" w:hAnsi="Calibri" w:cs="Calibri"/>
                <w:sz w:val="22"/>
              </w:rPr>
              <w:t>Appium, Java</w:t>
            </w:r>
          </w:p>
        </w:tc>
      </w:tr>
      <w:tr w:rsidR="00E13A39" w14:paraId="6D9DC5C0" w14:textId="77777777" w:rsidTr="00593A81">
        <w:tc>
          <w:tcPr>
            <w:tcW w:w="1506" w:type="dxa"/>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vAlign w:val="center"/>
          </w:tcPr>
          <w:p w14:paraId="031ED0D2" w14:textId="77777777" w:rsidR="00E13A39" w:rsidRDefault="00E13A39" w:rsidP="00593A81">
            <w:r>
              <w:rPr>
                <w:rFonts w:ascii="Trebuchet MS" w:eastAsia="Trebuchet MS" w:hAnsi="Trebuchet MS" w:cs="Trebuchet MS"/>
                <w:color w:val="000000"/>
                <w:sz w:val="20"/>
              </w:rPr>
              <w:t>Tools</w:t>
            </w:r>
          </w:p>
        </w:tc>
        <w:tc>
          <w:tcPr>
            <w:tcW w:w="7231" w:type="dxa"/>
            <w:gridSpan w:val="3"/>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vAlign w:val="center"/>
          </w:tcPr>
          <w:p w14:paraId="503DCAE6" w14:textId="0B9D4C5D" w:rsidR="00E13A39" w:rsidRDefault="00E13A39" w:rsidP="00593A81">
            <w:pPr>
              <w:ind w:left="360"/>
              <w:jc w:val="both"/>
            </w:pPr>
            <w:r>
              <w:rPr>
                <w:rFonts w:ascii="Trebuchet MS" w:eastAsia="Trebuchet MS" w:hAnsi="Trebuchet MS" w:cs="Trebuchet MS"/>
                <w:color w:val="000000"/>
                <w:sz w:val="20"/>
              </w:rPr>
              <w:t>Git</w:t>
            </w:r>
            <w:r w:rsidR="00DD0FFD">
              <w:rPr>
                <w:rFonts w:ascii="Trebuchet MS" w:eastAsia="Trebuchet MS" w:hAnsi="Trebuchet MS" w:cs="Trebuchet MS"/>
                <w:color w:val="000000"/>
                <w:sz w:val="20"/>
              </w:rPr>
              <w:t>hub</w:t>
            </w:r>
            <w:r>
              <w:rPr>
                <w:rFonts w:ascii="Trebuchet MS" w:eastAsia="Trebuchet MS" w:hAnsi="Trebuchet MS" w:cs="Trebuchet MS"/>
                <w:color w:val="000000"/>
                <w:sz w:val="20"/>
              </w:rPr>
              <w:t>, Jenkins</w:t>
            </w:r>
            <w:r>
              <w:rPr>
                <w:rFonts w:ascii="Trebuchet MS" w:eastAsia="Trebuchet MS" w:hAnsi="Trebuchet MS" w:cs="Trebuchet MS"/>
                <w:color w:val="000000"/>
                <w:sz w:val="20"/>
                <w:shd w:val="clear" w:color="auto" w:fill="FFFFFF"/>
              </w:rPr>
              <w:t>, Postman</w:t>
            </w:r>
            <w:r w:rsidR="00DD0FFD">
              <w:rPr>
                <w:rFonts w:ascii="Trebuchet MS" w:eastAsia="Trebuchet MS" w:hAnsi="Trebuchet MS" w:cs="Trebuchet MS"/>
                <w:color w:val="000000"/>
                <w:sz w:val="20"/>
                <w:shd w:val="clear" w:color="auto" w:fill="FFFFFF"/>
              </w:rPr>
              <w:t>, qTest</w:t>
            </w:r>
            <w:r w:rsidR="00CF1A96">
              <w:rPr>
                <w:rFonts w:ascii="Trebuchet MS" w:eastAsia="Trebuchet MS" w:hAnsi="Trebuchet MS" w:cs="Trebuchet MS"/>
                <w:color w:val="000000"/>
                <w:sz w:val="20"/>
                <w:shd w:val="clear" w:color="auto" w:fill="FFFFFF"/>
              </w:rPr>
              <w:t>, JIRA, Charles Proxy</w:t>
            </w:r>
          </w:p>
        </w:tc>
      </w:tr>
      <w:tr w:rsidR="00E13A39" w14:paraId="2D2162B0" w14:textId="77777777" w:rsidTr="00593A81">
        <w:tc>
          <w:tcPr>
            <w:tcW w:w="1506" w:type="dxa"/>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vAlign w:val="center"/>
          </w:tcPr>
          <w:p w14:paraId="58B852AE" w14:textId="77777777" w:rsidR="00E13A39" w:rsidRPr="005F4F16" w:rsidRDefault="00E13A39" w:rsidP="00593A81">
            <w:pPr>
              <w:rPr>
                <w:rFonts w:ascii="Trebuchet MS" w:eastAsia="Trebuchet MS" w:hAnsi="Trebuchet MS" w:cs="Trebuchet MS"/>
                <w:color w:val="000000"/>
                <w:sz w:val="20"/>
              </w:rPr>
            </w:pPr>
            <w:r>
              <w:rPr>
                <w:rFonts w:ascii="Trebuchet MS" w:eastAsia="Trebuchet MS" w:hAnsi="Trebuchet MS" w:cs="Trebuchet MS"/>
                <w:color w:val="000000"/>
                <w:sz w:val="20"/>
              </w:rPr>
              <w:t>Key Achievements</w:t>
            </w:r>
          </w:p>
        </w:tc>
        <w:tc>
          <w:tcPr>
            <w:tcW w:w="7231" w:type="dxa"/>
            <w:gridSpan w:val="3"/>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vAlign w:val="center"/>
          </w:tcPr>
          <w:p w14:paraId="3248C7AF" w14:textId="3DF7C785" w:rsidR="00E13A39" w:rsidRPr="005F4F16" w:rsidRDefault="00CF1A96" w:rsidP="00593A81">
            <w:pPr>
              <w:ind w:left="360"/>
              <w:jc w:val="both"/>
              <w:rPr>
                <w:rFonts w:ascii="Trebuchet MS" w:eastAsia="Trebuchet MS" w:hAnsi="Trebuchet MS" w:cs="Trebuchet MS"/>
                <w:color w:val="000000"/>
                <w:sz w:val="20"/>
              </w:rPr>
            </w:pPr>
            <w:r w:rsidRPr="005F4F16">
              <w:rPr>
                <w:rFonts w:ascii="Trebuchet MS" w:eastAsia="Trebuchet MS" w:hAnsi="Trebuchet MS" w:cs="Trebuchet MS"/>
                <w:color w:val="000000"/>
                <w:sz w:val="20"/>
              </w:rPr>
              <w:t>Rewarded as lead of Q2 2025</w:t>
            </w:r>
            <w:r w:rsidR="005F4F16" w:rsidRPr="005F4F16">
              <w:rPr>
                <w:rFonts w:ascii="Trebuchet MS" w:eastAsia="Trebuchet MS" w:hAnsi="Trebuchet MS" w:cs="Trebuchet MS"/>
                <w:color w:val="000000"/>
                <w:sz w:val="20"/>
              </w:rPr>
              <w:t xml:space="preserve"> for effectively leading Critical MCE Project</w:t>
            </w:r>
          </w:p>
        </w:tc>
      </w:tr>
    </w:tbl>
    <w:p w14:paraId="10B3EB17" w14:textId="77777777" w:rsidR="00E13A39" w:rsidRDefault="00E13A39">
      <w:pPr>
        <w:ind w:left="360"/>
        <w:jc w:val="both"/>
        <w:rPr>
          <w:rFonts w:ascii="Trebuchet MS" w:eastAsia="Trebuchet MS" w:hAnsi="Trebuchet MS" w:cs="Trebuchet MS"/>
          <w:b/>
          <w:color w:val="000000"/>
          <w:sz w:val="20"/>
          <w:shd w:val="clear" w:color="auto" w:fill="FFFFFF"/>
        </w:rPr>
      </w:pPr>
    </w:p>
    <w:p w14:paraId="76770B03" w14:textId="17F798F7" w:rsidR="004F17D1" w:rsidRDefault="00BB371A">
      <w:pPr>
        <w:ind w:left="360"/>
        <w:jc w:val="both"/>
        <w:rPr>
          <w:rFonts w:ascii="Trebuchet MS" w:eastAsia="Trebuchet MS" w:hAnsi="Trebuchet MS" w:cs="Trebuchet MS"/>
          <w:color w:val="000000"/>
          <w:sz w:val="20"/>
          <w:shd w:val="clear" w:color="auto" w:fill="FFFFFF"/>
        </w:rPr>
      </w:pPr>
      <w:r>
        <w:rPr>
          <w:rFonts w:ascii="Trebuchet MS" w:eastAsia="Trebuchet MS" w:hAnsi="Trebuchet MS" w:cs="Trebuchet MS"/>
          <w:b/>
          <w:color w:val="000000"/>
          <w:sz w:val="20"/>
          <w:shd w:val="clear" w:color="auto" w:fill="FFFFFF"/>
        </w:rPr>
        <w:t xml:space="preserve">Project </w:t>
      </w:r>
      <w:r w:rsidR="00E13A39">
        <w:rPr>
          <w:rFonts w:ascii="Trebuchet MS" w:eastAsia="Trebuchet MS" w:hAnsi="Trebuchet MS" w:cs="Trebuchet MS"/>
          <w:b/>
          <w:color w:val="000000"/>
          <w:sz w:val="20"/>
          <w:shd w:val="clear" w:color="auto" w:fill="FFFFFF"/>
        </w:rPr>
        <w:t>2</w:t>
      </w:r>
      <w:r>
        <w:rPr>
          <w:rFonts w:ascii="Trebuchet MS" w:eastAsia="Trebuchet MS" w:hAnsi="Trebuchet MS" w:cs="Trebuchet MS"/>
          <w:b/>
          <w:color w:val="000000"/>
          <w:sz w:val="20"/>
          <w:shd w:val="clear" w:color="auto" w:fill="FFFFFF"/>
        </w:rPr>
        <w:t>:</w:t>
      </w:r>
      <w:r>
        <w:rPr>
          <w:rFonts w:ascii="Trebuchet MS" w:eastAsia="Trebuchet MS" w:hAnsi="Trebuchet MS" w:cs="Trebuchet MS"/>
          <w:color w:val="000000"/>
          <w:sz w:val="20"/>
          <w:shd w:val="clear" w:color="auto" w:fill="FFFFFF"/>
        </w:rPr>
        <w:t> </w:t>
      </w:r>
    </w:p>
    <w:tbl>
      <w:tblPr>
        <w:tblW w:w="0" w:type="auto"/>
        <w:tblCellMar>
          <w:left w:w="10" w:type="dxa"/>
          <w:right w:w="10" w:type="dxa"/>
        </w:tblCellMar>
        <w:tblLook w:val="04A0" w:firstRow="1" w:lastRow="0" w:firstColumn="1" w:lastColumn="0" w:noHBand="0" w:noVBand="1"/>
      </w:tblPr>
      <w:tblGrid>
        <w:gridCol w:w="1506"/>
        <w:gridCol w:w="4815"/>
        <w:gridCol w:w="1177"/>
        <w:gridCol w:w="1239"/>
      </w:tblGrid>
      <w:tr w:rsidR="004F17D1" w14:paraId="2CFE37FE" w14:textId="77777777">
        <w:trPr>
          <w:trHeight w:val="1"/>
        </w:trPr>
        <w:tc>
          <w:tcPr>
            <w:tcW w:w="1506" w:type="dxa"/>
            <w:vMerge w:val="restart"/>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vAlign w:val="center"/>
          </w:tcPr>
          <w:p w14:paraId="4FEE5CB6" w14:textId="77777777" w:rsidR="004F17D1" w:rsidRDefault="00BB371A">
            <w:r>
              <w:rPr>
                <w:rFonts w:ascii="Trebuchet MS" w:eastAsia="Trebuchet MS" w:hAnsi="Trebuchet MS" w:cs="Trebuchet MS"/>
                <w:color w:val="000000"/>
                <w:sz w:val="20"/>
              </w:rPr>
              <w:t>Project Name</w:t>
            </w:r>
          </w:p>
        </w:tc>
        <w:tc>
          <w:tcPr>
            <w:tcW w:w="4815" w:type="dxa"/>
            <w:vMerge w:val="restart"/>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vAlign w:val="center"/>
          </w:tcPr>
          <w:p w14:paraId="06679E3E" w14:textId="77777777" w:rsidR="004F17D1" w:rsidRDefault="00BB371A">
            <w:pPr>
              <w:ind w:left="360"/>
              <w:jc w:val="both"/>
            </w:pPr>
            <w:r>
              <w:rPr>
                <w:rFonts w:ascii="Trebuchet MS" w:eastAsia="Trebuchet MS" w:hAnsi="Trebuchet MS" w:cs="Trebuchet MS"/>
                <w:color w:val="000000"/>
                <w:sz w:val="20"/>
              </w:rPr>
              <w:t>Cryotrax</w:t>
            </w:r>
          </w:p>
        </w:tc>
        <w:tc>
          <w:tcPr>
            <w:tcW w:w="1177" w:type="dxa"/>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vAlign w:val="center"/>
          </w:tcPr>
          <w:p w14:paraId="502E681F" w14:textId="77777777" w:rsidR="004F17D1" w:rsidRDefault="00BB371A">
            <w:pPr>
              <w:jc w:val="both"/>
            </w:pPr>
            <w:r>
              <w:rPr>
                <w:rFonts w:ascii="Trebuchet MS" w:eastAsia="Trebuchet MS" w:hAnsi="Trebuchet MS" w:cs="Trebuchet MS"/>
                <w:color w:val="000000"/>
                <w:sz w:val="20"/>
              </w:rPr>
              <w:t>Duration</w:t>
            </w:r>
          </w:p>
        </w:tc>
        <w:tc>
          <w:tcPr>
            <w:tcW w:w="1239"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vAlign w:val="center"/>
          </w:tcPr>
          <w:p w14:paraId="1F5D3E90" w14:textId="77777777" w:rsidR="004F17D1" w:rsidRDefault="00BB371A">
            <w:pPr>
              <w:ind w:left="360"/>
              <w:rPr>
                <w:rFonts w:ascii="Trebuchet MS" w:eastAsia="Trebuchet MS" w:hAnsi="Trebuchet MS" w:cs="Trebuchet MS"/>
                <w:color w:val="000000"/>
                <w:sz w:val="20"/>
              </w:rPr>
            </w:pPr>
            <w:r>
              <w:rPr>
                <w:rFonts w:ascii="Trebuchet MS" w:eastAsia="Trebuchet MS" w:hAnsi="Trebuchet MS" w:cs="Trebuchet MS"/>
                <w:color w:val="000000"/>
                <w:sz w:val="20"/>
              </w:rPr>
              <w:t>Nov</w:t>
            </w:r>
          </w:p>
          <w:p w14:paraId="5735D0DC" w14:textId="77777777" w:rsidR="004F17D1" w:rsidRDefault="00BB371A">
            <w:pPr>
              <w:ind w:left="360"/>
              <w:rPr>
                <w:rFonts w:ascii="Trebuchet MS" w:eastAsia="Trebuchet MS" w:hAnsi="Trebuchet MS" w:cs="Trebuchet MS"/>
                <w:color w:val="000000"/>
                <w:sz w:val="20"/>
              </w:rPr>
            </w:pPr>
            <w:r>
              <w:rPr>
                <w:rFonts w:ascii="Trebuchet MS" w:eastAsia="Trebuchet MS" w:hAnsi="Trebuchet MS" w:cs="Trebuchet MS"/>
                <w:color w:val="000000"/>
                <w:sz w:val="20"/>
              </w:rPr>
              <w:t>2020 -</w:t>
            </w:r>
          </w:p>
          <w:p w14:paraId="469A6AC1" w14:textId="77777777" w:rsidR="004F17D1" w:rsidRDefault="00BB371A">
            <w:pPr>
              <w:ind w:left="360"/>
            </w:pPr>
            <w:r>
              <w:rPr>
                <w:rFonts w:ascii="Trebuchet MS" w:eastAsia="Trebuchet MS" w:hAnsi="Trebuchet MS" w:cs="Trebuchet MS"/>
                <w:color w:val="000000"/>
                <w:sz w:val="20"/>
              </w:rPr>
              <w:t>till date</w:t>
            </w:r>
          </w:p>
        </w:tc>
      </w:tr>
      <w:tr w:rsidR="004F17D1" w14:paraId="605E16D2" w14:textId="77777777">
        <w:tc>
          <w:tcPr>
            <w:tcW w:w="1506" w:type="dxa"/>
            <w:vMerge/>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vAlign w:val="center"/>
          </w:tcPr>
          <w:p w14:paraId="2FB6E8DC" w14:textId="77777777" w:rsidR="004F17D1" w:rsidRDefault="004F17D1">
            <w:pPr>
              <w:spacing w:after="200" w:line="276" w:lineRule="auto"/>
              <w:rPr>
                <w:rFonts w:ascii="Calibri" w:eastAsia="Calibri" w:hAnsi="Calibri" w:cs="Calibri"/>
                <w:sz w:val="22"/>
              </w:rPr>
            </w:pPr>
          </w:p>
        </w:tc>
        <w:tc>
          <w:tcPr>
            <w:tcW w:w="4815" w:type="dxa"/>
            <w:vMerge/>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vAlign w:val="center"/>
          </w:tcPr>
          <w:p w14:paraId="171014BE" w14:textId="77777777" w:rsidR="004F17D1" w:rsidRDefault="004F17D1">
            <w:pPr>
              <w:spacing w:after="200" w:line="276" w:lineRule="auto"/>
              <w:rPr>
                <w:rFonts w:ascii="Calibri" w:eastAsia="Calibri" w:hAnsi="Calibri" w:cs="Calibri"/>
                <w:sz w:val="22"/>
              </w:rPr>
            </w:pPr>
          </w:p>
        </w:tc>
        <w:tc>
          <w:tcPr>
            <w:tcW w:w="1177" w:type="dxa"/>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vAlign w:val="center"/>
          </w:tcPr>
          <w:p w14:paraId="5EF8882D" w14:textId="77777777" w:rsidR="004F17D1" w:rsidRDefault="00BB371A">
            <w:pPr>
              <w:jc w:val="both"/>
            </w:pPr>
            <w:r>
              <w:rPr>
                <w:rFonts w:ascii="Trebuchet MS" w:eastAsia="Trebuchet MS" w:hAnsi="Trebuchet MS" w:cs="Trebuchet MS"/>
                <w:color w:val="000000"/>
                <w:sz w:val="20"/>
              </w:rPr>
              <w:t>Team Size</w:t>
            </w:r>
          </w:p>
        </w:tc>
        <w:tc>
          <w:tcPr>
            <w:tcW w:w="1239"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vAlign w:val="center"/>
          </w:tcPr>
          <w:p w14:paraId="7F8D074D" w14:textId="4E4CD8CB" w:rsidR="004F17D1" w:rsidRDefault="006C2860">
            <w:pPr>
              <w:ind w:left="360"/>
              <w:jc w:val="both"/>
            </w:pPr>
            <w:r>
              <w:t>6</w:t>
            </w:r>
          </w:p>
        </w:tc>
      </w:tr>
      <w:tr w:rsidR="004F17D1" w14:paraId="3D0332FA" w14:textId="77777777">
        <w:tc>
          <w:tcPr>
            <w:tcW w:w="1506" w:type="dxa"/>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vAlign w:val="center"/>
          </w:tcPr>
          <w:p w14:paraId="149E6E41" w14:textId="77777777" w:rsidR="004F17D1" w:rsidRDefault="00BB371A">
            <w:r>
              <w:rPr>
                <w:rFonts w:ascii="Trebuchet MS" w:eastAsia="Trebuchet MS" w:hAnsi="Trebuchet MS" w:cs="Trebuchet MS"/>
                <w:color w:val="000000"/>
                <w:sz w:val="20"/>
              </w:rPr>
              <w:t>Description</w:t>
            </w:r>
          </w:p>
        </w:tc>
        <w:tc>
          <w:tcPr>
            <w:tcW w:w="7231" w:type="dxa"/>
            <w:gridSpan w:val="3"/>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vAlign w:val="center"/>
          </w:tcPr>
          <w:p w14:paraId="1CF85FAC" w14:textId="77777777" w:rsidR="004F17D1" w:rsidRDefault="004F17D1">
            <w:pPr>
              <w:ind w:left="360"/>
              <w:jc w:val="both"/>
              <w:rPr>
                <w:rFonts w:ascii="Trebuchet MS" w:eastAsia="Trebuchet MS" w:hAnsi="Trebuchet MS" w:cs="Trebuchet MS"/>
                <w:sz w:val="20"/>
              </w:rPr>
            </w:pPr>
          </w:p>
          <w:p w14:paraId="7F7B1BD4" w14:textId="77777777" w:rsidR="004F17D1" w:rsidRDefault="00BB371A">
            <w:pPr>
              <w:ind w:left="360"/>
              <w:jc w:val="both"/>
              <w:rPr>
                <w:rFonts w:ascii="Trebuchet MS" w:eastAsia="Trebuchet MS" w:hAnsi="Trebuchet MS" w:cs="Trebuchet MS"/>
                <w:sz w:val="20"/>
              </w:rPr>
            </w:pPr>
            <w:r>
              <w:rPr>
                <w:rFonts w:ascii="Trebuchet MS" w:eastAsia="Trebuchet MS" w:hAnsi="Trebuchet MS" w:cs="Trebuchet MS"/>
                <w:color w:val="000000"/>
                <w:sz w:val="20"/>
                <w:shd w:val="clear" w:color="auto" w:fill="FFFFFF"/>
              </w:rPr>
              <w:t>Cryotrax</w:t>
            </w:r>
            <w:r>
              <w:rPr>
                <w:rFonts w:ascii="Trebuchet MS" w:eastAsia="Trebuchet MS" w:hAnsi="Trebuchet MS" w:cs="Trebuchet MS"/>
                <w:color w:val="000000"/>
                <w:sz w:val="20"/>
                <w:shd w:val="clear" w:color="auto" w:fill="FFFFFF"/>
              </w:rPr>
              <w:t>, a web application which is a part of the Cryoportal Software System which is a custom-built logistics management platform that merges each shipment’s tracking, condition monitoring, and equipment qualification data into a single data stream. Cryotrax provides power to track and monitor your highly sensitive sample shipments down to the smallest detail.</w:t>
            </w:r>
          </w:p>
          <w:p w14:paraId="30E785C2" w14:textId="77777777" w:rsidR="004F17D1" w:rsidRDefault="004F17D1">
            <w:pPr>
              <w:ind w:left="360"/>
              <w:jc w:val="both"/>
            </w:pPr>
          </w:p>
        </w:tc>
      </w:tr>
      <w:tr w:rsidR="004F17D1" w14:paraId="74953355" w14:textId="77777777">
        <w:tc>
          <w:tcPr>
            <w:tcW w:w="1506" w:type="dxa"/>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vAlign w:val="center"/>
          </w:tcPr>
          <w:p w14:paraId="3EC76FF2" w14:textId="77777777" w:rsidR="004F17D1" w:rsidRDefault="00BB371A">
            <w:r>
              <w:rPr>
                <w:rFonts w:ascii="Trebuchet MS" w:eastAsia="Trebuchet MS" w:hAnsi="Trebuchet MS" w:cs="Trebuchet MS"/>
                <w:color w:val="000000"/>
                <w:sz w:val="20"/>
              </w:rPr>
              <w:t>Role &amp; Contribution</w:t>
            </w:r>
          </w:p>
        </w:tc>
        <w:tc>
          <w:tcPr>
            <w:tcW w:w="7231" w:type="dxa"/>
            <w:gridSpan w:val="3"/>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vAlign w:val="center"/>
          </w:tcPr>
          <w:p w14:paraId="041E6990" w14:textId="77777777" w:rsidR="004F17D1" w:rsidRDefault="00BB371A">
            <w:pPr>
              <w:ind w:left="360"/>
              <w:jc w:val="both"/>
              <w:rPr>
                <w:rFonts w:ascii="Trebuchet MS" w:eastAsia="Trebuchet MS" w:hAnsi="Trebuchet MS" w:cs="Trebuchet MS"/>
                <w:sz w:val="20"/>
              </w:rPr>
            </w:pPr>
            <w:r>
              <w:rPr>
                <w:rFonts w:ascii="Trebuchet MS" w:eastAsia="Trebuchet MS" w:hAnsi="Trebuchet MS" w:cs="Trebuchet MS"/>
                <w:color w:val="000000"/>
                <w:sz w:val="20"/>
              </w:rPr>
              <w:t>Role:</w:t>
            </w:r>
          </w:p>
          <w:p w14:paraId="1DC47A34" w14:textId="77777777" w:rsidR="004F17D1" w:rsidRDefault="00BB371A">
            <w:pPr>
              <w:ind w:left="360"/>
              <w:jc w:val="both"/>
              <w:rPr>
                <w:rFonts w:ascii="Trebuchet MS" w:eastAsia="Trebuchet MS" w:hAnsi="Trebuchet MS" w:cs="Trebuchet MS"/>
                <w:sz w:val="20"/>
              </w:rPr>
            </w:pPr>
            <w:r>
              <w:rPr>
                <w:rFonts w:ascii="Trebuchet MS" w:eastAsia="Trebuchet MS" w:hAnsi="Trebuchet MS" w:cs="Trebuchet MS"/>
                <w:color w:val="000000"/>
                <w:sz w:val="20"/>
              </w:rPr>
              <w:t>Test Automation Engineer</w:t>
            </w:r>
          </w:p>
          <w:p w14:paraId="1590DBE9" w14:textId="77777777" w:rsidR="004F17D1" w:rsidRDefault="00BB371A">
            <w:pPr>
              <w:ind w:left="360"/>
              <w:jc w:val="both"/>
              <w:rPr>
                <w:rFonts w:ascii="Trebuchet MS" w:eastAsia="Trebuchet MS" w:hAnsi="Trebuchet MS" w:cs="Trebuchet MS"/>
                <w:sz w:val="20"/>
              </w:rPr>
            </w:pPr>
            <w:r>
              <w:rPr>
                <w:rFonts w:ascii="Trebuchet MS" w:eastAsia="Trebuchet MS" w:hAnsi="Trebuchet MS" w:cs="Trebuchet MS"/>
                <w:color w:val="000000"/>
                <w:sz w:val="20"/>
              </w:rPr>
              <w:t> </w:t>
            </w:r>
          </w:p>
          <w:p w14:paraId="715123E7" w14:textId="77777777" w:rsidR="004F17D1" w:rsidRDefault="00BB371A">
            <w:pPr>
              <w:ind w:left="360"/>
              <w:jc w:val="both"/>
              <w:rPr>
                <w:rFonts w:ascii="Trebuchet MS" w:eastAsia="Trebuchet MS" w:hAnsi="Trebuchet MS" w:cs="Trebuchet MS"/>
                <w:sz w:val="20"/>
              </w:rPr>
            </w:pPr>
            <w:r>
              <w:rPr>
                <w:rFonts w:ascii="Trebuchet MS" w:eastAsia="Trebuchet MS" w:hAnsi="Trebuchet MS" w:cs="Trebuchet MS"/>
                <w:color w:val="000000"/>
                <w:sz w:val="20"/>
              </w:rPr>
              <w:t>Responsibilities:</w:t>
            </w:r>
          </w:p>
          <w:p w14:paraId="50DB3FD7" w14:textId="77777777" w:rsidR="004F17D1" w:rsidRDefault="004F17D1">
            <w:pPr>
              <w:ind w:left="360"/>
              <w:jc w:val="both"/>
              <w:rPr>
                <w:rFonts w:ascii="Trebuchet MS" w:eastAsia="Trebuchet MS" w:hAnsi="Trebuchet MS" w:cs="Trebuchet MS"/>
                <w:sz w:val="20"/>
              </w:rPr>
            </w:pPr>
          </w:p>
          <w:p w14:paraId="062CFCBE" w14:textId="77777777" w:rsidR="004F17D1" w:rsidRDefault="00BB371A">
            <w:pPr>
              <w:numPr>
                <w:ilvl w:val="0"/>
                <w:numId w:val="3"/>
              </w:numPr>
              <w:tabs>
                <w:tab w:val="left" w:pos="720"/>
              </w:tabs>
              <w:ind w:left="800" w:hanging="210"/>
              <w:jc w:val="both"/>
              <w:rPr>
                <w:rFonts w:ascii="Trebuchet MS" w:eastAsia="Trebuchet MS" w:hAnsi="Trebuchet MS" w:cs="Trebuchet MS"/>
                <w:sz w:val="20"/>
              </w:rPr>
            </w:pPr>
            <w:r>
              <w:rPr>
                <w:rFonts w:ascii="Trebuchet MS" w:eastAsia="Trebuchet MS" w:hAnsi="Trebuchet MS" w:cs="Trebuchet MS"/>
                <w:color w:val="000000"/>
                <w:sz w:val="20"/>
              </w:rPr>
              <w:t>Understanding the story and writing feature files. </w:t>
            </w:r>
          </w:p>
          <w:p w14:paraId="06E8AC24" w14:textId="77777777" w:rsidR="004F17D1" w:rsidRDefault="00BB371A">
            <w:pPr>
              <w:numPr>
                <w:ilvl w:val="0"/>
                <w:numId w:val="3"/>
              </w:numPr>
              <w:tabs>
                <w:tab w:val="left" w:pos="720"/>
              </w:tabs>
              <w:ind w:left="800" w:hanging="210"/>
              <w:jc w:val="both"/>
              <w:rPr>
                <w:rFonts w:ascii="Trebuchet MS" w:eastAsia="Trebuchet MS" w:hAnsi="Trebuchet MS" w:cs="Trebuchet MS"/>
                <w:sz w:val="20"/>
              </w:rPr>
            </w:pPr>
            <w:r>
              <w:rPr>
                <w:rFonts w:ascii="Trebuchet MS" w:eastAsia="Trebuchet MS" w:hAnsi="Trebuchet MS" w:cs="Trebuchet MS"/>
                <w:color w:val="000000"/>
                <w:sz w:val="20"/>
              </w:rPr>
              <w:t>Developing automation Test cases using in Soap UI and Postman.</w:t>
            </w:r>
          </w:p>
          <w:p w14:paraId="27208D83" w14:textId="77777777" w:rsidR="004F17D1" w:rsidRDefault="00BB371A">
            <w:pPr>
              <w:numPr>
                <w:ilvl w:val="0"/>
                <w:numId w:val="3"/>
              </w:numPr>
              <w:tabs>
                <w:tab w:val="left" w:pos="720"/>
              </w:tabs>
              <w:ind w:left="800" w:hanging="210"/>
              <w:jc w:val="both"/>
              <w:rPr>
                <w:rFonts w:ascii="Trebuchet MS" w:eastAsia="Trebuchet MS" w:hAnsi="Trebuchet MS" w:cs="Trebuchet MS"/>
                <w:sz w:val="20"/>
              </w:rPr>
            </w:pPr>
            <w:r>
              <w:rPr>
                <w:rFonts w:ascii="Trebuchet MS" w:eastAsia="Trebuchet MS" w:hAnsi="Trebuchet MS" w:cs="Trebuchet MS"/>
                <w:color w:val="000000"/>
                <w:sz w:val="20"/>
              </w:rPr>
              <w:t>Developed Postman collection Attending the daily stand up</w:t>
            </w:r>
          </w:p>
          <w:p w14:paraId="26E1A96B" w14:textId="77777777" w:rsidR="004F17D1" w:rsidRDefault="00BB371A">
            <w:pPr>
              <w:numPr>
                <w:ilvl w:val="0"/>
                <w:numId w:val="3"/>
              </w:numPr>
              <w:tabs>
                <w:tab w:val="left" w:pos="720"/>
              </w:tabs>
              <w:ind w:left="800" w:hanging="210"/>
              <w:jc w:val="both"/>
              <w:rPr>
                <w:rFonts w:ascii="Trebuchet MS" w:eastAsia="Trebuchet MS" w:hAnsi="Trebuchet MS" w:cs="Trebuchet MS"/>
                <w:sz w:val="20"/>
              </w:rPr>
            </w:pPr>
            <w:r>
              <w:rPr>
                <w:rFonts w:ascii="Trebuchet MS" w:eastAsia="Trebuchet MS" w:hAnsi="Trebuchet MS" w:cs="Trebuchet MS"/>
                <w:color w:val="000000"/>
                <w:sz w:val="20"/>
              </w:rPr>
              <w:t>Executed the test scripts and logged defects.</w:t>
            </w:r>
          </w:p>
          <w:p w14:paraId="3A2D24A5" w14:textId="77777777" w:rsidR="004F17D1" w:rsidRDefault="00BB371A">
            <w:pPr>
              <w:numPr>
                <w:ilvl w:val="0"/>
                <w:numId w:val="3"/>
              </w:numPr>
              <w:tabs>
                <w:tab w:val="left" w:pos="720"/>
              </w:tabs>
              <w:ind w:left="800" w:hanging="210"/>
              <w:jc w:val="both"/>
              <w:rPr>
                <w:rFonts w:ascii="Trebuchet MS" w:eastAsia="Trebuchet MS" w:hAnsi="Trebuchet MS" w:cs="Trebuchet MS"/>
                <w:sz w:val="20"/>
              </w:rPr>
            </w:pPr>
            <w:r>
              <w:rPr>
                <w:rFonts w:ascii="Trebuchet MS" w:eastAsia="Trebuchet MS" w:hAnsi="Trebuchet MS" w:cs="Trebuchet MS"/>
                <w:color w:val="000000"/>
                <w:sz w:val="20"/>
              </w:rPr>
              <w:t>Implemented automation scripts based on page object model concepts.</w:t>
            </w:r>
          </w:p>
          <w:p w14:paraId="70E39F50" w14:textId="77777777" w:rsidR="004F17D1" w:rsidRDefault="00BB371A">
            <w:pPr>
              <w:numPr>
                <w:ilvl w:val="0"/>
                <w:numId w:val="3"/>
              </w:numPr>
              <w:tabs>
                <w:tab w:val="left" w:pos="720"/>
              </w:tabs>
              <w:ind w:left="800" w:hanging="210"/>
              <w:jc w:val="both"/>
              <w:rPr>
                <w:rFonts w:ascii="Trebuchet MS" w:eastAsia="Trebuchet MS" w:hAnsi="Trebuchet MS" w:cs="Trebuchet MS"/>
                <w:sz w:val="20"/>
              </w:rPr>
            </w:pPr>
            <w:r>
              <w:rPr>
                <w:rFonts w:ascii="Trebuchet MS" w:eastAsia="Trebuchet MS" w:hAnsi="Trebuchet MS" w:cs="Trebuchet MS"/>
                <w:color w:val="000000"/>
                <w:sz w:val="20"/>
              </w:rPr>
              <w:t>Used Internal Git lab to commit the code.</w:t>
            </w:r>
          </w:p>
          <w:p w14:paraId="6763A3F1" w14:textId="77777777" w:rsidR="004F17D1" w:rsidRDefault="00BB371A">
            <w:pPr>
              <w:ind w:left="360"/>
              <w:jc w:val="both"/>
            </w:pPr>
            <w:r>
              <w:rPr>
                <w:rFonts w:ascii="Trebuchet MS" w:eastAsia="Trebuchet MS" w:hAnsi="Trebuchet MS" w:cs="Trebuchet MS"/>
                <w:color w:val="000000"/>
                <w:sz w:val="20"/>
              </w:rPr>
              <w:t> </w:t>
            </w:r>
          </w:p>
        </w:tc>
      </w:tr>
      <w:tr w:rsidR="004F17D1" w14:paraId="6F6DF0EF" w14:textId="77777777">
        <w:tc>
          <w:tcPr>
            <w:tcW w:w="1506" w:type="dxa"/>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vAlign w:val="center"/>
          </w:tcPr>
          <w:p w14:paraId="1ADF3B78" w14:textId="77777777" w:rsidR="004F17D1" w:rsidRDefault="00BB371A">
            <w:r>
              <w:rPr>
                <w:rFonts w:ascii="Trebuchet MS" w:eastAsia="Trebuchet MS" w:hAnsi="Trebuchet MS" w:cs="Trebuchet MS"/>
                <w:color w:val="000000"/>
                <w:sz w:val="20"/>
              </w:rPr>
              <w:lastRenderedPageBreak/>
              <w:t>Technologies</w:t>
            </w:r>
          </w:p>
        </w:tc>
        <w:tc>
          <w:tcPr>
            <w:tcW w:w="7231" w:type="dxa"/>
            <w:gridSpan w:val="3"/>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vAlign w:val="center"/>
          </w:tcPr>
          <w:p w14:paraId="00F91A2D" w14:textId="6F4525BC" w:rsidR="004F17D1" w:rsidRDefault="00FF2C36">
            <w:pPr>
              <w:ind w:left="360"/>
              <w:jc w:val="both"/>
              <w:rPr>
                <w:rFonts w:ascii="Calibri" w:eastAsia="Calibri" w:hAnsi="Calibri" w:cs="Calibri"/>
                <w:sz w:val="22"/>
              </w:rPr>
            </w:pPr>
            <w:r>
              <w:rPr>
                <w:rFonts w:ascii="Calibri" w:eastAsia="Calibri" w:hAnsi="Calibri" w:cs="Calibri"/>
                <w:sz w:val="22"/>
              </w:rPr>
              <w:t>Selenium, Java, Test NG</w:t>
            </w:r>
          </w:p>
        </w:tc>
      </w:tr>
      <w:tr w:rsidR="004F17D1" w14:paraId="4B1B266B" w14:textId="77777777">
        <w:tc>
          <w:tcPr>
            <w:tcW w:w="1506" w:type="dxa"/>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vAlign w:val="center"/>
          </w:tcPr>
          <w:p w14:paraId="67C0F0B1" w14:textId="77777777" w:rsidR="004F17D1" w:rsidRDefault="00BB371A">
            <w:r>
              <w:rPr>
                <w:rFonts w:ascii="Trebuchet MS" w:eastAsia="Trebuchet MS" w:hAnsi="Trebuchet MS" w:cs="Trebuchet MS"/>
                <w:color w:val="000000"/>
                <w:sz w:val="20"/>
              </w:rPr>
              <w:t>Tools</w:t>
            </w:r>
          </w:p>
        </w:tc>
        <w:tc>
          <w:tcPr>
            <w:tcW w:w="7231" w:type="dxa"/>
            <w:gridSpan w:val="3"/>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vAlign w:val="center"/>
          </w:tcPr>
          <w:p w14:paraId="6FDEA2DF" w14:textId="77777777" w:rsidR="004F17D1" w:rsidRDefault="00BB371A">
            <w:pPr>
              <w:ind w:left="360"/>
              <w:jc w:val="both"/>
            </w:pPr>
            <w:r>
              <w:rPr>
                <w:rFonts w:ascii="Trebuchet MS" w:eastAsia="Trebuchet MS" w:hAnsi="Trebuchet MS" w:cs="Trebuchet MS"/>
                <w:color w:val="000000"/>
                <w:sz w:val="20"/>
              </w:rPr>
              <w:t>Git, Jenkins, </w:t>
            </w:r>
            <w:r>
              <w:rPr>
                <w:rFonts w:ascii="Trebuchet MS" w:eastAsia="Trebuchet MS" w:hAnsi="Trebuchet MS" w:cs="Trebuchet MS"/>
                <w:color w:val="000000"/>
                <w:sz w:val="20"/>
                <w:shd w:val="clear" w:color="auto" w:fill="FFFFFF"/>
              </w:rPr>
              <w:t>Soap UI, Postman</w:t>
            </w:r>
          </w:p>
        </w:tc>
      </w:tr>
      <w:tr w:rsidR="004F17D1" w14:paraId="7098CA56" w14:textId="77777777">
        <w:tc>
          <w:tcPr>
            <w:tcW w:w="1506" w:type="dxa"/>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vAlign w:val="center"/>
          </w:tcPr>
          <w:p w14:paraId="6B9DB5CE" w14:textId="77777777" w:rsidR="004F17D1" w:rsidRDefault="00BB371A">
            <w:r>
              <w:rPr>
                <w:rFonts w:ascii="Trebuchet MS" w:eastAsia="Trebuchet MS" w:hAnsi="Trebuchet MS" w:cs="Trebuchet MS"/>
                <w:color w:val="000000"/>
                <w:sz w:val="20"/>
              </w:rPr>
              <w:t>Key Achievements</w:t>
            </w:r>
          </w:p>
        </w:tc>
        <w:tc>
          <w:tcPr>
            <w:tcW w:w="7231" w:type="dxa"/>
            <w:gridSpan w:val="3"/>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vAlign w:val="center"/>
          </w:tcPr>
          <w:p w14:paraId="1C547EFF" w14:textId="77777777" w:rsidR="004F17D1" w:rsidRDefault="004F17D1">
            <w:pPr>
              <w:ind w:left="360"/>
              <w:jc w:val="both"/>
              <w:rPr>
                <w:rFonts w:ascii="Calibri" w:eastAsia="Calibri" w:hAnsi="Calibri" w:cs="Calibri"/>
                <w:sz w:val="22"/>
              </w:rPr>
            </w:pPr>
          </w:p>
        </w:tc>
      </w:tr>
    </w:tbl>
    <w:p w14:paraId="30972CF2" w14:textId="77777777" w:rsidR="004F17D1" w:rsidRDefault="004F17D1">
      <w:pPr>
        <w:jc w:val="both"/>
        <w:rPr>
          <w:rFonts w:ascii="Trebuchet MS" w:eastAsia="Trebuchet MS" w:hAnsi="Trebuchet MS" w:cs="Trebuchet MS"/>
          <w:color w:val="000000"/>
          <w:sz w:val="20"/>
          <w:shd w:val="clear" w:color="auto" w:fill="FFFFFF"/>
        </w:rPr>
      </w:pPr>
    </w:p>
    <w:p w14:paraId="32A40260" w14:textId="77777777" w:rsidR="004F17D1" w:rsidRDefault="00BB371A">
      <w:pPr>
        <w:jc w:val="both"/>
        <w:rPr>
          <w:rFonts w:ascii="Trebuchet MS" w:eastAsia="Trebuchet MS" w:hAnsi="Trebuchet MS" w:cs="Trebuchet MS"/>
          <w:color w:val="000000"/>
          <w:sz w:val="20"/>
          <w:shd w:val="clear" w:color="auto" w:fill="FFFFFF"/>
        </w:rPr>
      </w:pPr>
      <w:r>
        <w:rPr>
          <w:rFonts w:ascii="Trebuchet MS" w:eastAsia="Trebuchet MS" w:hAnsi="Trebuchet MS" w:cs="Trebuchet MS"/>
          <w:color w:val="000000"/>
          <w:sz w:val="20"/>
          <w:shd w:val="clear" w:color="auto" w:fill="FFFFFF"/>
        </w:rPr>
        <w:t> </w:t>
      </w:r>
    </w:p>
    <w:p w14:paraId="58FBFB22" w14:textId="793B2AE2" w:rsidR="004F17D1" w:rsidRDefault="00BB371A">
      <w:pPr>
        <w:ind w:left="360"/>
        <w:jc w:val="both"/>
        <w:rPr>
          <w:rFonts w:ascii="Trebuchet MS" w:eastAsia="Trebuchet MS" w:hAnsi="Trebuchet MS" w:cs="Trebuchet MS"/>
          <w:color w:val="000000"/>
          <w:sz w:val="20"/>
          <w:shd w:val="clear" w:color="auto" w:fill="FFFFFF"/>
        </w:rPr>
      </w:pPr>
      <w:r>
        <w:rPr>
          <w:rFonts w:ascii="Trebuchet MS" w:eastAsia="Trebuchet MS" w:hAnsi="Trebuchet MS" w:cs="Trebuchet MS"/>
          <w:b/>
          <w:color w:val="000000"/>
          <w:sz w:val="20"/>
          <w:shd w:val="clear" w:color="auto" w:fill="FFFFFF"/>
        </w:rPr>
        <w:t xml:space="preserve">Project </w:t>
      </w:r>
      <w:r w:rsidR="00FF2C36">
        <w:rPr>
          <w:rFonts w:ascii="Trebuchet MS" w:eastAsia="Trebuchet MS" w:hAnsi="Trebuchet MS" w:cs="Trebuchet MS"/>
          <w:b/>
          <w:color w:val="000000"/>
          <w:sz w:val="20"/>
          <w:shd w:val="clear" w:color="auto" w:fill="FFFFFF"/>
        </w:rPr>
        <w:t>3</w:t>
      </w:r>
      <w:r>
        <w:rPr>
          <w:rFonts w:ascii="Trebuchet MS" w:eastAsia="Trebuchet MS" w:hAnsi="Trebuchet MS" w:cs="Trebuchet MS"/>
          <w:b/>
          <w:color w:val="000000"/>
          <w:sz w:val="20"/>
          <w:shd w:val="clear" w:color="auto" w:fill="FFFFFF"/>
        </w:rPr>
        <w:t>:</w:t>
      </w:r>
      <w:r>
        <w:rPr>
          <w:rFonts w:ascii="Trebuchet MS" w:eastAsia="Trebuchet MS" w:hAnsi="Trebuchet MS" w:cs="Trebuchet MS"/>
          <w:color w:val="000000"/>
          <w:sz w:val="20"/>
          <w:shd w:val="clear" w:color="auto" w:fill="FFFFFF"/>
        </w:rPr>
        <w:t> </w:t>
      </w:r>
    </w:p>
    <w:tbl>
      <w:tblPr>
        <w:tblW w:w="0" w:type="auto"/>
        <w:tblCellMar>
          <w:left w:w="10" w:type="dxa"/>
          <w:right w:w="10" w:type="dxa"/>
        </w:tblCellMar>
        <w:tblLook w:val="04A0" w:firstRow="1" w:lastRow="0" w:firstColumn="1" w:lastColumn="0" w:noHBand="0" w:noVBand="1"/>
      </w:tblPr>
      <w:tblGrid>
        <w:gridCol w:w="1506"/>
        <w:gridCol w:w="4815"/>
        <w:gridCol w:w="1197"/>
        <w:gridCol w:w="1219"/>
      </w:tblGrid>
      <w:tr w:rsidR="004F17D1" w14:paraId="1EC12BE8" w14:textId="77777777">
        <w:trPr>
          <w:trHeight w:val="1"/>
        </w:trPr>
        <w:tc>
          <w:tcPr>
            <w:tcW w:w="1506" w:type="dxa"/>
            <w:vMerge w:val="restart"/>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vAlign w:val="center"/>
          </w:tcPr>
          <w:p w14:paraId="55DE3485" w14:textId="77777777" w:rsidR="004F17D1" w:rsidRDefault="00BB371A">
            <w:r>
              <w:rPr>
                <w:rFonts w:ascii="Trebuchet MS" w:eastAsia="Trebuchet MS" w:hAnsi="Trebuchet MS" w:cs="Trebuchet MS"/>
                <w:color w:val="000000"/>
                <w:sz w:val="20"/>
              </w:rPr>
              <w:t>Project Name</w:t>
            </w:r>
          </w:p>
        </w:tc>
        <w:tc>
          <w:tcPr>
            <w:tcW w:w="4815" w:type="dxa"/>
            <w:vMerge w:val="restart"/>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vAlign w:val="center"/>
          </w:tcPr>
          <w:p w14:paraId="4891C51B" w14:textId="77777777" w:rsidR="004F17D1" w:rsidRDefault="00BB371A">
            <w:pPr>
              <w:ind w:left="360"/>
              <w:jc w:val="both"/>
            </w:pPr>
            <w:r>
              <w:rPr>
                <w:rFonts w:ascii="Trebuchet MS" w:eastAsia="Trebuchet MS" w:hAnsi="Trebuchet MS" w:cs="Trebuchet MS"/>
                <w:color w:val="000000"/>
                <w:sz w:val="20"/>
              </w:rPr>
              <w:t>NSW</w:t>
            </w:r>
          </w:p>
        </w:tc>
        <w:tc>
          <w:tcPr>
            <w:tcW w:w="1197" w:type="dxa"/>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vAlign w:val="center"/>
          </w:tcPr>
          <w:p w14:paraId="1B438124" w14:textId="77777777" w:rsidR="004F17D1" w:rsidRDefault="00BB371A">
            <w:pPr>
              <w:jc w:val="both"/>
            </w:pPr>
            <w:r>
              <w:rPr>
                <w:rFonts w:ascii="Trebuchet MS" w:eastAsia="Trebuchet MS" w:hAnsi="Trebuchet MS" w:cs="Trebuchet MS"/>
                <w:color w:val="000000"/>
                <w:sz w:val="20"/>
              </w:rPr>
              <w:t>Duration</w:t>
            </w:r>
          </w:p>
        </w:tc>
        <w:tc>
          <w:tcPr>
            <w:tcW w:w="1219"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vAlign w:val="center"/>
          </w:tcPr>
          <w:p w14:paraId="07BDFDE0" w14:textId="77777777" w:rsidR="004F17D1" w:rsidRDefault="00BB371A">
            <w:pPr>
              <w:ind w:left="360"/>
              <w:jc w:val="both"/>
            </w:pPr>
            <w:r>
              <w:rPr>
                <w:rFonts w:ascii="Trebuchet MS" w:eastAsia="Trebuchet MS" w:hAnsi="Trebuchet MS" w:cs="Trebuchet MS"/>
                <w:color w:val="000000"/>
                <w:sz w:val="20"/>
              </w:rPr>
              <w:t> May 2019 - Sep 2020</w:t>
            </w:r>
          </w:p>
        </w:tc>
      </w:tr>
      <w:tr w:rsidR="004F17D1" w14:paraId="4BEF1E26" w14:textId="77777777">
        <w:tc>
          <w:tcPr>
            <w:tcW w:w="1506" w:type="dxa"/>
            <w:vMerge/>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vAlign w:val="center"/>
          </w:tcPr>
          <w:p w14:paraId="73BE193A" w14:textId="77777777" w:rsidR="004F17D1" w:rsidRDefault="004F17D1">
            <w:pPr>
              <w:spacing w:after="200" w:line="276" w:lineRule="auto"/>
              <w:rPr>
                <w:rFonts w:ascii="Calibri" w:eastAsia="Calibri" w:hAnsi="Calibri" w:cs="Calibri"/>
                <w:sz w:val="22"/>
              </w:rPr>
            </w:pPr>
          </w:p>
        </w:tc>
        <w:tc>
          <w:tcPr>
            <w:tcW w:w="4815" w:type="dxa"/>
            <w:vMerge/>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vAlign w:val="center"/>
          </w:tcPr>
          <w:p w14:paraId="5EDABDE1" w14:textId="77777777" w:rsidR="004F17D1" w:rsidRDefault="004F17D1">
            <w:pPr>
              <w:spacing w:after="200" w:line="276" w:lineRule="auto"/>
              <w:rPr>
                <w:rFonts w:ascii="Calibri" w:eastAsia="Calibri" w:hAnsi="Calibri" w:cs="Calibri"/>
                <w:sz w:val="22"/>
              </w:rPr>
            </w:pPr>
          </w:p>
        </w:tc>
        <w:tc>
          <w:tcPr>
            <w:tcW w:w="1197" w:type="dxa"/>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vAlign w:val="center"/>
          </w:tcPr>
          <w:p w14:paraId="08B34BAA" w14:textId="77777777" w:rsidR="004F17D1" w:rsidRDefault="00BB371A">
            <w:pPr>
              <w:jc w:val="both"/>
            </w:pPr>
            <w:r>
              <w:rPr>
                <w:rFonts w:ascii="Trebuchet MS" w:eastAsia="Trebuchet MS" w:hAnsi="Trebuchet MS" w:cs="Trebuchet MS"/>
                <w:color w:val="000000"/>
                <w:sz w:val="20"/>
              </w:rPr>
              <w:t>Team Size</w:t>
            </w:r>
          </w:p>
        </w:tc>
        <w:tc>
          <w:tcPr>
            <w:tcW w:w="1219"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vAlign w:val="center"/>
          </w:tcPr>
          <w:p w14:paraId="616A73F3" w14:textId="77777777" w:rsidR="004F17D1" w:rsidRDefault="00BB371A">
            <w:pPr>
              <w:ind w:left="360"/>
              <w:jc w:val="both"/>
            </w:pPr>
            <w:r>
              <w:rPr>
                <w:rFonts w:ascii="Trebuchet MS" w:eastAsia="Trebuchet MS" w:hAnsi="Trebuchet MS" w:cs="Trebuchet MS"/>
                <w:color w:val="000000"/>
                <w:sz w:val="20"/>
              </w:rPr>
              <w:t>7</w:t>
            </w:r>
          </w:p>
        </w:tc>
      </w:tr>
      <w:tr w:rsidR="004F17D1" w14:paraId="37ADAA04" w14:textId="77777777">
        <w:tc>
          <w:tcPr>
            <w:tcW w:w="1506" w:type="dxa"/>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vAlign w:val="center"/>
          </w:tcPr>
          <w:p w14:paraId="2F646EB9" w14:textId="77777777" w:rsidR="004F17D1" w:rsidRDefault="00BB371A">
            <w:r>
              <w:rPr>
                <w:rFonts w:ascii="Trebuchet MS" w:eastAsia="Trebuchet MS" w:hAnsi="Trebuchet MS" w:cs="Trebuchet MS"/>
                <w:color w:val="000000"/>
                <w:sz w:val="20"/>
              </w:rPr>
              <w:t>Description</w:t>
            </w:r>
          </w:p>
        </w:tc>
        <w:tc>
          <w:tcPr>
            <w:tcW w:w="7231" w:type="dxa"/>
            <w:gridSpan w:val="3"/>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vAlign w:val="center"/>
          </w:tcPr>
          <w:p w14:paraId="3AF87DA8" w14:textId="77777777" w:rsidR="004F17D1" w:rsidRDefault="004F17D1">
            <w:pPr>
              <w:ind w:left="360"/>
              <w:jc w:val="both"/>
              <w:rPr>
                <w:rFonts w:ascii="Trebuchet MS" w:eastAsia="Trebuchet MS" w:hAnsi="Trebuchet MS" w:cs="Trebuchet MS"/>
                <w:sz w:val="20"/>
              </w:rPr>
            </w:pPr>
          </w:p>
          <w:p w14:paraId="69F976B0" w14:textId="77777777" w:rsidR="004F17D1" w:rsidRDefault="00BB371A">
            <w:pPr>
              <w:ind w:left="360"/>
              <w:jc w:val="both"/>
              <w:rPr>
                <w:rFonts w:ascii="Trebuchet MS" w:eastAsia="Trebuchet MS" w:hAnsi="Trebuchet MS" w:cs="Trebuchet MS"/>
                <w:sz w:val="20"/>
              </w:rPr>
            </w:pPr>
            <w:r>
              <w:rPr>
                <w:rFonts w:ascii="Trebuchet MS" w:eastAsia="Trebuchet MS" w:hAnsi="Trebuchet MS" w:cs="Trebuchet MS"/>
                <w:color w:val="000000"/>
                <w:sz w:val="20"/>
                <w:shd w:val="clear" w:color="auto" w:fill="FFFFFF"/>
              </w:rPr>
              <w:t>NSW is a Pega application. It is related to the Department of Planning and Environment's development assessment tracking system. It is used to find out information on development proposals which are currently being assessed by the Department, make submissions on development proposals which are on exhibition, find out about determinations (i.e. approvals and refusals) by the Minister for Planning, Planning Assessment Commission (PAC) or the Department.</w:t>
            </w:r>
          </w:p>
          <w:p w14:paraId="224B23EB" w14:textId="77777777" w:rsidR="004F17D1" w:rsidRDefault="004F17D1">
            <w:pPr>
              <w:ind w:left="360"/>
              <w:jc w:val="both"/>
            </w:pPr>
          </w:p>
        </w:tc>
      </w:tr>
      <w:tr w:rsidR="004F17D1" w14:paraId="32019769" w14:textId="77777777">
        <w:tc>
          <w:tcPr>
            <w:tcW w:w="1506" w:type="dxa"/>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vAlign w:val="center"/>
          </w:tcPr>
          <w:p w14:paraId="1C602569" w14:textId="77777777" w:rsidR="004F17D1" w:rsidRDefault="00BB371A">
            <w:r>
              <w:rPr>
                <w:rFonts w:ascii="Trebuchet MS" w:eastAsia="Trebuchet MS" w:hAnsi="Trebuchet MS" w:cs="Trebuchet MS"/>
                <w:color w:val="000000"/>
                <w:sz w:val="20"/>
              </w:rPr>
              <w:t>Role &amp; Contribution</w:t>
            </w:r>
          </w:p>
        </w:tc>
        <w:tc>
          <w:tcPr>
            <w:tcW w:w="7231" w:type="dxa"/>
            <w:gridSpan w:val="3"/>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vAlign w:val="center"/>
          </w:tcPr>
          <w:p w14:paraId="2F87EB56" w14:textId="77777777" w:rsidR="004F17D1" w:rsidRDefault="00BB371A">
            <w:pPr>
              <w:ind w:left="360"/>
              <w:jc w:val="both"/>
              <w:rPr>
                <w:rFonts w:ascii="Trebuchet MS" w:eastAsia="Trebuchet MS" w:hAnsi="Trebuchet MS" w:cs="Trebuchet MS"/>
                <w:sz w:val="20"/>
              </w:rPr>
            </w:pPr>
            <w:r>
              <w:rPr>
                <w:rFonts w:ascii="Trebuchet MS" w:eastAsia="Trebuchet MS" w:hAnsi="Trebuchet MS" w:cs="Trebuchet MS"/>
                <w:color w:val="000000"/>
                <w:sz w:val="20"/>
              </w:rPr>
              <w:t>Role:</w:t>
            </w:r>
          </w:p>
          <w:p w14:paraId="0C5C12F2" w14:textId="77777777" w:rsidR="004F17D1" w:rsidRDefault="00BB371A">
            <w:pPr>
              <w:ind w:left="360"/>
              <w:jc w:val="both"/>
              <w:rPr>
                <w:rFonts w:ascii="Trebuchet MS" w:eastAsia="Trebuchet MS" w:hAnsi="Trebuchet MS" w:cs="Trebuchet MS"/>
                <w:sz w:val="20"/>
              </w:rPr>
            </w:pPr>
            <w:r>
              <w:rPr>
                <w:rFonts w:ascii="Trebuchet MS" w:eastAsia="Trebuchet MS" w:hAnsi="Trebuchet MS" w:cs="Trebuchet MS"/>
                <w:color w:val="000000"/>
                <w:sz w:val="20"/>
              </w:rPr>
              <w:t>Test Automation Engineer</w:t>
            </w:r>
          </w:p>
          <w:p w14:paraId="434F7314" w14:textId="77777777" w:rsidR="004F17D1" w:rsidRDefault="00BB371A">
            <w:pPr>
              <w:ind w:left="360"/>
              <w:jc w:val="both"/>
              <w:rPr>
                <w:rFonts w:ascii="Trebuchet MS" w:eastAsia="Trebuchet MS" w:hAnsi="Trebuchet MS" w:cs="Trebuchet MS"/>
                <w:sz w:val="20"/>
              </w:rPr>
            </w:pPr>
            <w:r>
              <w:rPr>
                <w:rFonts w:ascii="Trebuchet MS" w:eastAsia="Trebuchet MS" w:hAnsi="Trebuchet MS" w:cs="Trebuchet MS"/>
                <w:color w:val="000000"/>
                <w:sz w:val="20"/>
              </w:rPr>
              <w:t> </w:t>
            </w:r>
          </w:p>
          <w:p w14:paraId="59FEA3B3" w14:textId="77777777" w:rsidR="004F17D1" w:rsidRDefault="00BB371A">
            <w:pPr>
              <w:ind w:left="360"/>
              <w:jc w:val="both"/>
              <w:rPr>
                <w:rFonts w:ascii="Trebuchet MS" w:eastAsia="Trebuchet MS" w:hAnsi="Trebuchet MS" w:cs="Trebuchet MS"/>
                <w:sz w:val="20"/>
              </w:rPr>
            </w:pPr>
            <w:r>
              <w:rPr>
                <w:rFonts w:ascii="Trebuchet MS" w:eastAsia="Trebuchet MS" w:hAnsi="Trebuchet MS" w:cs="Trebuchet MS"/>
                <w:color w:val="000000"/>
                <w:sz w:val="20"/>
              </w:rPr>
              <w:t>Responsibilities:</w:t>
            </w:r>
          </w:p>
          <w:p w14:paraId="18DAF747" w14:textId="77777777" w:rsidR="004F17D1" w:rsidRDefault="004F17D1">
            <w:pPr>
              <w:ind w:left="360"/>
              <w:jc w:val="both"/>
              <w:rPr>
                <w:rFonts w:ascii="Trebuchet MS" w:eastAsia="Trebuchet MS" w:hAnsi="Trebuchet MS" w:cs="Trebuchet MS"/>
                <w:sz w:val="20"/>
              </w:rPr>
            </w:pPr>
          </w:p>
          <w:p w14:paraId="234D0BD4" w14:textId="77777777" w:rsidR="004F17D1" w:rsidRDefault="00BB371A">
            <w:pPr>
              <w:numPr>
                <w:ilvl w:val="0"/>
                <w:numId w:val="4"/>
              </w:numPr>
              <w:tabs>
                <w:tab w:val="left" w:pos="720"/>
              </w:tabs>
              <w:ind w:left="800" w:hanging="210"/>
              <w:jc w:val="both"/>
              <w:rPr>
                <w:rFonts w:ascii="Trebuchet MS" w:eastAsia="Trebuchet MS" w:hAnsi="Trebuchet MS" w:cs="Trebuchet MS"/>
                <w:sz w:val="20"/>
              </w:rPr>
            </w:pPr>
            <w:r>
              <w:rPr>
                <w:rFonts w:ascii="Trebuchet MS" w:eastAsia="Trebuchet MS" w:hAnsi="Trebuchet MS" w:cs="Trebuchet MS"/>
                <w:color w:val="000000"/>
                <w:sz w:val="20"/>
              </w:rPr>
              <w:t>Understanding the story and writing feature files. </w:t>
            </w:r>
          </w:p>
          <w:p w14:paraId="5DCB7DDC" w14:textId="77777777" w:rsidR="004F17D1" w:rsidRDefault="00BB371A">
            <w:pPr>
              <w:numPr>
                <w:ilvl w:val="0"/>
                <w:numId w:val="4"/>
              </w:numPr>
              <w:tabs>
                <w:tab w:val="left" w:pos="720"/>
              </w:tabs>
              <w:ind w:left="800" w:hanging="210"/>
              <w:jc w:val="both"/>
              <w:rPr>
                <w:rFonts w:ascii="Trebuchet MS" w:eastAsia="Trebuchet MS" w:hAnsi="Trebuchet MS" w:cs="Trebuchet MS"/>
                <w:sz w:val="20"/>
              </w:rPr>
            </w:pPr>
            <w:r>
              <w:rPr>
                <w:rFonts w:ascii="Trebuchet MS" w:eastAsia="Trebuchet MS" w:hAnsi="Trebuchet MS" w:cs="Trebuchet MS"/>
                <w:color w:val="000000"/>
                <w:sz w:val="20"/>
              </w:rPr>
              <w:t>Developing automation scripts in Java.</w:t>
            </w:r>
          </w:p>
          <w:p w14:paraId="62A84373" w14:textId="77777777" w:rsidR="004F17D1" w:rsidRDefault="00BB371A">
            <w:pPr>
              <w:numPr>
                <w:ilvl w:val="0"/>
                <w:numId w:val="4"/>
              </w:numPr>
              <w:tabs>
                <w:tab w:val="left" w:pos="720"/>
              </w:tabs>
              <w:ind w:left="800" w:hanging="210"/>
              <w:jc w:val="both"/>
              <w:rPr>
                <w:rFonts w:ascii="Trebuchet MS" w:eastAsia="Trebuchet MS" w:hAnsi="Trebuchet MS" w:cs="Trebuchet MS"/>
                <w:sz w:val="20"/>
              </w:rPr>
            </w:pPr>
            <w:r>
              <w:rPr>
                <w:rFonts w:ascii="Trebuchet MS" w:eastAsia="Trebuchet MS" w:hAnsi="Trebuchet MS" w:cs="Trebuchet MS"/>
                <w:color w:val="000000"/>
                <w:sz w:val="20"/>
              </w:rPr>
              <w:t>Developed automation suite using Selenium in Cucumber framework.</w:t>
            </w:r>
          </w:p>
          <w:p w14:paraId="6C308D82" w14:textId="77777777" w:rsidR="004F17D1" w:rsidRDefault="00BB371A">
            <w:pPr>
              <w:numPr>
                <w:ilvl w:val="0"/>
                <w:numId w:val="4"/>
              </w:numPr>
              <w:tabs>
                <w:tab w:val="left" w:pos="720"/>
              </w:tabs>
              <w:ind w:left="800" w:hanging="210"/>
              <w:jc w:val="both"/>
              <w:rPr>
                <w:rFonts w:ascii="Trebuchet MS" w:eastAsia="Trebuchet MS" w:hAnsi="Trebuchet MS" w:cs="Trebuchet MS"/>
                <w:sz w:val="20"/>
              </w:rPr>
            </w:pPr>
            <w:r>
              <w:rPr>
                <w:rFonts w:ascii="Trebuchet MS" w:eastAsia="Trebuchet MS" w:hAnsi="Trebuchet MS" w:cs="Trebuchet MS"/>
                <w:color w:val="000000"/>
                <w:sz w:val="20"/>
              </w:rPr>
              <w:t>Attending the daily stand up</w:t>
            </w:r>
          </w:p>
          <w:p w14:paraId="1DB1A24C" w14:textId="77777777" w:rsidR="004F17D1" w:rsidRDefault="00BB371A">
            <w:pPr>
              <w:numPr>
                <w:ilvl w:val="0"/>
                <w:numId w:val="4"/>
              </w:numPr>
              <w:tabs>
                <w:tab w:val="left" w:pos="720"/>
              </w:tabs>
              <w:ind w:left="800" w:hanging="210"/>
              <w:jc w:val="both"/>
              <w:rPr>
                <w:rFonts w:ascii="Trebuchet MS" w:eastAsia="Trebuchet MS" w:hAnsi="Trebuchet MS" w:cs="Trebuchet MS"/>
                <w:sz w:val="20"/>
              </w:rPr>
            </w:pPr>
            <w:r>
              <w:rPr>
                <w:rFonts w:ascii="Trebuchet MS" w:eastAsia="Trebuchet MS" w:hAnsi="Trebuchet MS" w:cs="Trebuchet MS"/>
                <w:color w:val="000000"/>
                <w:sz w:val="20"/>
              </w:rPr>
              <w:t>Executed the test scripts and logged defects.</w:t>
            </w:r>
          </w:p>
          <w:p w14:paraId="42AC1101" w14:textId="77777777" w:rsidR="004F17D1" w:rsidRDefault="00BB371A">
            <w:pPr>
              <w:numPr>
                <w:ilvl w:val="0"/>
                <w:numId w:val="4"/>
              </w:numPr>
              <w:tabs>
                <w:tab w:val="left" w:pos="720"/>
              </w:tabs>
              <w:ind w:left="800" w:hanging="210"/>
              <w:jc w:val="both"/>
              <w:rPr>
                <w:rFonts w:ascii="Trebuchet MS" w:eastAsia="Trebuchet MS" w:hAnsi="Trebuchet MS" w:cs="Trebuchet MS"/>
                <w:sz w:val="20"/>
              </w:rPr>
            </w:pPr>
            <w:r>
              <w:rPr>
                <w:rFonts w:ascii="Trebuchet MS" w:eastAsia="Trebuchet MS" w:hAnsi="Trebuchet MS" w:cs="Trebuchet MS"/>
                <w:color w:val="000000"/>
                <w:sz w:val="20"/>
              </w:rPr>
              <w:t>Implemented automation scripts based on page object model concepts.</w:t>
            </w:r>
          </w:p>
          <w:p w14:paraId="5E153392" w14:textId="77777777" w:rsidR="004F17D1" w:rsidRDefault="00BB371A">
            <w:pPr>
              <w:numPr>
                <w:ilvl w:val="0"/>
                <w:numId w:val="4"/>
              </w:numPr>
              <w:tabs>
                <w:tab w:val="left" w:pos="720"/>
              </w:tabs>
              <w:ind w:left="800" w:hanging="210"/>
              <w:jc w:val="both"/>
              <w:rPr>
                <w:rFonts w:ascii="Trebuchet MS" w:eastAsia="Trebuchet MS" w:hAnsi="Trebuchet MS" w:cs="Trebuchet MS"/>
                <w:sz w:val="20"/>
              </w:rPr>
            </w:pPr>
            <w:r>
              <w:rPr>
                <w:rFonts w:ascii="Trebuchet MS" w:eastAsia="Trebuchet MS" w:hAnsi="Trebuchet MS" w:cs="Trebuchet MS"/>
                <w:color w:val="000000"/>
                <w:sz w:val="20"/>
              </w:rPr>
              <w:t>Used Internal Git lab to commit the code.</w:t>
            </w:r>
          </w:p>
          <w:p w14:paraId="6E684A91" w14:textId="77777777" w:rsidR="004F17D1" w:rsidRDefault="00BB371A">
            <w:pPr>
              <w:ind w:left="360"/>
              <w:jc w:val="both"/>
            </w:pPr>
            <w:r>
              <w:rPr>
                <w:rFonts w:ascii="Trebuchet MS" w:eastAsia="Trebuchet MS" w:hAnsi="Trebuchet MS" w:cs="Trebuchet MS"/>
                <w:color w:val="000000"/>
                <w:sz w:val="20"/>
              </w:rPr>
              <w:t> </w:t>
            </w:r>
          </w:p>
        </w:tc>
      </w:tr>
      <w:tr w:rsidR="004F17D1" w14:paraId="7B753531" w14:textId="77777777">
        <w:tc>
          <w:tcPr>
            <w:tcW w:w="1506" w:type="dxa"/>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vAlign w:val="center"/>
          </w:tcPr>
          <w:p w14:paraId="021A5EDB" w14:textId="77777777" w:rsidR="004F17D1" w:rsidRDefault="00BB371A">
            <w:r>
              <w:rPr>
                <w:rFonts w:ascii="Trebuchet MS" w:eastAsia="Trebuchet MS" w:hAnsi="Trebuchet MS" w:cs="Trebuchet MS"/>
                <w:color w:val="000000"/>
                <w:sz w:val="20"/>
              </w:rPr>
              <w:t>Technologies</w:t>
            </w:r>
          </w:p>
        </w:tc>
        <w:tc>
          <w:tcPr>
            <w:tcW w:w="7231" w:type="dxa"/>
            <w:gridSpan w:val="3"/>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vAlign w:val="center"/>
          </w:tcPr>
          <w:p w14:paraId="48B5A484" w14:textId="77777777" w:rsidR="004F17D1" w:rsidRDefault="00BB371A">
            <w:pPr>
              <w:ind w:left="360"/>
              <w:jc w:val="both"/>
            </w:pPr>
            <w:r>
              <w:rPr>
                <w:rFonts w:ascii="Trebuchet MS" w:eastAsia="Trebuchet MS" w:hAnsi="Trebuchet MS" w:cs="Trebuchet MS"/>
                <w:color w:val="000000"/>
                <w:sz w:val="20"/>
              </w:rPr>
              <w:t>Selenium, Java, Cucumber</w:t>
            </w:r>
          </w:p>
        </w:tc>
      </w:tr>
      <w:tr w:rsidR="004F17D1" w14:paraId="4FE03B3F" w14:textId="77777777">
        <w:tc>
          <w:tcPr>
            <w:tcW w:w="1506" w:type="dxa"/>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vAlign w:val="center"/>
          </w:tcPr>
          <w:p w14:paraId="5A869674" w14:textId="77777777" w:rsidR="004F17D1" w:rsidRDefault="00BB371A">
            <w:r>
              <w:rPr>
                <w:rFonts w:ascii="Trebuchet MS" w:eastAsia="Trebuchet MS" w:hAnsi="Trebuchet MS" w:cs="Trebuchet MS"/>
                <w:color w:val="000000"/>
                <w:sz w:val="20"/>
              </w:rPr>
              <w:t>Tools</w:t>
            </w:r>
          </w:p>
        </w:tc>
        <w:tc>
          <w:tcPr>
            <w:tcW w:w="7231" w:type="dxa"/>
            <w:gridSpan w:val="3"/>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vAlign w:val="center"/>
          </w:tcPr>
          <w:p w14:paraId="7846D181" w14:textId="77777777" w:rsidR="004F17D1" w:rsidRDefault="00BB371A">
            <w:pPr>
              <w:ind w:left="360"/>
              <w:jc w:val="both"/>
            </w:pPr>
            <w:r>
              <w:rPr>
                <w:rFonts w:ascii="Trebuchet MS" w:eastAsia="Trebuchet MS" w:hAnsi="Trebuchet MS" w:cs="Trebuchet MS"/>
                <w:color w:val="000000"/>
                <w:sz w:val="20"/>
              </w:rPr>
              <w:t>Git, Maven, Jenkins, </w:t>
            </w:r>
            <w:r>
              <w:rPr>
                <w:rFonts w:ascii="Trebuchet MS" w:eastAsia="Trebuchet MS" w:hAnsi="Trebuchet MS" w:cs="Trebuchet MS"/>
                <w:color w:val="000000"/>
                <w:sz w:val="20"/>
                <w:shd w:val="clear" w:color="auto" w:fill="FFFFFF"/>
              </w:rPr>
              <w:t>Intellij(IDE)</w:t>
            </w:r>
          </w:p>
        </w:tc>
      </w:tr>
      <w:tr w:rsidR="004F17D1" w14:paraId="2D0E4B7B" w14:textId="77777777">
        <w:tc>
          <w:tcPr>
            <w:tcW w:w="1506" w:type="dxa"/>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vAlign w:val="center"/>
          </w:tcPr>
          <w:p w14:paraId="684DC39D" w14:textId="77777777" w:rsidR="004F17D1" w:rsidRDefault="00BB371A">
            <w:r>
              <w:rPr>
                <w:rFonts w:ascii="Trebuchet MS" w:eastAsia="Trebuchet MS" w:hAnsi="Trebuchet MS" w:cs="Trebuchet MS"/>
                <w:color w:val="000000"/>
                <w:sz w:val="20"/>
              </w:rPr>
              <w:t>Key Achievements</w:t>
            </w:r>
          </w:p>
        </w:tc>
        <w:tc>
          <w:tcPr>
            <w:tcW w:w="7231" w:type="dxa"/>
            <w:gridSpan w:val="3"/>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vAlign w:val="center"/>
          </w:tcPr>
          <w:p w14:paraId="0A56552D" w14:textId="77777777" w:rsidR="004F17D1" w:rsidRDefault="004F17D1">
            <w:pPr>
              <w:ind w:left="360"/>
              <w:jc w:val="both"/>
              <w:rPr>
                <w:rFonts w:ascii="Calibri" w:eastAsia="Calibri" w:hAnsi="Calibri" w:cs="Calibri"/>
                <w:sz w:val="22"/>
              </w:rPr>
            </w:pPr>
          </w:p>
        </w:tc>
      </w:tr>
    </w:tbl>
    <w:p w14:paraId="18728700" w14:textId="77777777" w:rsidR="004F17D1" w:rsidRDefault="00BB371A">
      <w:pPr>
        <w:ind w:left="360"/>
        <w:jc w:val="both"/>
        <w:rPr>
          <w:rFonts w:ascii="Trebuchet MS" w:eastAsia="Trebuchet MS" w:hAnsi="Trebuchet MS" w:cs="Trebuchet MS"/>
          <w:color w:val="000000"/>
          <w:sz w:val="20"/>
          <w:shd w:val="clear" w:color="auto" w:fill="FFFFFF"/>
        </w:rPr>
      </w:pPr>
      <w:r>
        <w:rPr>
          <w:rFonts w:ascii="Trebuchet MS" w:eastAsia="Trebuchet MS" w:hAnsi="Trebuchet MS" w:cs="Trebuchet MS"/>
          <w:color w:val="000000"/>
          <w:sz w:val="20"/>
          <w:shd w:val="clear" w:color="auto" w:fill="FFFFFF"/>
        </w:rPr>
        <w:t> </w:t>
      </w:r>
    </w:p>
    <w:p w14:paraId="7CB1D241" w14:textId="15D13BF2" w:rsidR="004F17D1" w:rsidRDefault="00BB371A">
      <w:pPr>
        <w:ind w:left="360"/>
        <w:jc w:val="both"/>
        <w:rPr>
          <w:rFonts w:ascii="Trebuchet MS" w:eastAsia="Trebuchet MS" w:hAnsi="Trebuchet MS" w:cs="Trebuchet MS"/>
          <w:b/>
          <w:color w:val="000000"/>
          <w:sz w:val="20"/>
          <w:shd w:val="clear" w:color="auto" w:fill="FFFFFF"/>
        </w:rPr>
      </w:pPr>
      <w:r>
        <w:rPr>
          <w:rFonts w:ascii="Trebuchet MS" w:eastAsia="Trebuchet MS" w:hAnsi="Trebuchet MS" w:cs="Trebuchet MS"/>
          <w:b/>
          <w:color w:val="000000"/>
          <w:sz w:val="20"/>
          <w:shd w:val="clear" w:color="auto" w:fill="FFFFFF"/>
        </w:rPr>
        <w:t xml:space="preserve">Project </w:t>
      </w:r>
      <w:r w:rsidR="00FF2C36">
        <w:rPr>
          <w:rFonts w:ascii="Trebuchet MS" w:eastAsia="Trebuchet MS" w:hAnsi="Trebuchet MS" w:cs="Trebuchet MS"/>
          <w:b/>
          <w:color w:val="000000"/>
          <w:sz w:val="20"/>
          <w:shd w:val="clear" w:color="auto" w:fill="FFFFFF"/>
        </w:rPr>
        <w:t>4</w:t>
      </w:r>
      <w:r>
        <w:rPr>
          <w:rFonts w:ascii="Trebuchet MS" w:eastAsia="Trebuchet MS" w:hAnsi="Trebuchet MS" w:cs="Trebuchet MS"/>
          <w:b/>
          <w:color w:val="000000"/>
          <w:sz w:val="20"/>
          <w:shd w:val="clear" w:color="auto" w:fill="FFFFFF"/>
        </w:rPr>
        <w:t>:</w:t>
      </w:r>
    </w:p>
    <w:tbl>
      <w:tblPr>
        <w:tblW w:w="0" w:type="auto"/>
        <w:tblCellMar>
          <w:left w:w="10" w:type="dxa"/>
          <w:right w:w="10" w:type="dxa"/>
        </w:tblCellMar>
        <w:tblLook w:val="04A0" w:firstRow="1" w:lastRow="0" w:firstColumn="1" w:lastColumn="0" w:noHBand="0" w:noVBand="1"/>
      </w:tblPr>
      <w:tblGrid>
        <w:gridCol w:w="1506"/>
        <w:gridCol w:w="4650"/>
        <w:gridCol w:w="1162"/>
        <w:gridCol w:w="1419"/>
      </w:tblGrid>
      <w:tr w:rsidR="004F17D1" w14:paraId="702BE33F" w14:textId="77777777">
        <w:trPr>
          <w:trHeight w:val="1"/>
        </w:trPr>
        <w:tc>
          <w:tcPr>
            <w:tcW w:w="1506" w:type="dxa"/>
            <w:vMerge w:val="restart"/>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vAlign w:val="center"/>
          </w:tcPr>
          <w:p w14:paraId="4CDBFDDA" w14:textId="77777777" w:rsidR="004F17D1" w:rsidRDefault="00BB371A">
            <w:pPr>
              <w:jc w:val="both"/>
            </w:pPr>
            <w:r>
              <w:rPr>
                <w:rFonts w:ascii="Trebuchet MS" w:eastAsia="Trebuchet MS" w:hAnsi="Trebuchet MS" w:cs="Trebuchet MS"/>
                <w:color w:val="000000"/>
                <w:sz w:val="20"/>
              </w:rPr>
              <w:t>Project Name</w:t>
            </w:r>
          </w:p>
        </w:tc>
        <w:tc>
          <w:tcPr>
            <w:tcW w:w="4650" w:type="dxa"/>
            <w:vMerge w:val="restart"/>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vAlign w:val="center"/>
          </w:tcPr>
          <w:p w14:paraId="2EA65FCD" w14:textId="77777777" w:rsidR="004F17D1" w:rsidRDefault="00BB371A">
            <w:pPr>
              <w:ind w:left="360"/>
              <w:jc w:val="both"/>
            </w:pPr>
            <w:r>
              <w:rPr>
                <w:rFonts w:ascii="Trebuchet MS" w:eastAsia="Trebuchet MS" w:hAnsi="Trebuchet MS" w:cs="Trebuchet MS"/>
                <w:color w:val="000000"/>
                <w:sz w:val="20"/>
              </w:rPr>
              <w:t>GE Predix</w:t>
            </w:r>
          </w:p>
        </w:tc>
        <w:tc>
          <w:tcPr>
            <w:tcW w:w="1162" w:type="dxa"/>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vAlign w:val="center"/>
          </w:tcPr>
          <w:p w14:paraId="3FB5F983" w14:textId="77777777" w:rsidR="004F17D1" w:rsidRDefault="00BB371A">
            <w:pPr>
              <w:jc w:val="both"/>
            </w:pPr>
            <w:r>
              <w:rPr>
                <w:rFonts w:ascii="Trebuchet MS" w:eastAsia="Trebuchet MS" w:hAnsi="Trebuchet MS" w:cs="Trebuchet MS"/>
                <w:color w:val="000000"/>
                <w:sz w:val="20"/>
              </w:rPr>
              <w:t>Duration</w:t>
            </w:r>
          </w:p>
        </w:tc>
        <w:tc>
          <w:tcPr>
            <w:tcW w:w="1419"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vAlign w:val="center"/>
          </w:tcPr>
          <w:p w14:paraId="4331FFB7" w14:textId="77777777" w:rsidR="004F17D1" w:rsidRDefault="00BB371A">
            <w:pPr>
              <w:ind w:left="360"/>
              <w:jc w:val="both"/>
            </w:pPr>
            <w:r>
              <w:rPr>
                <w:rFonts w:ascii="Trebuchet MS" w:eastAsia="Trebuchet MS" w:hAnsi="Trebuchet MS" w:cs="Trebuchet MS"/>
                <w:color w:val="000000"/>
                <w:sz w:val="20"/>
              </w:rPr>
              <w:t>Nov 2017- Mar 2019 </w:t>
            </w:r>
          </w:p>
        </w:tc>
      </w:tr>
      <w:tr w:rsidR="004F17D1" w14:paraId="780852C6" w14:textId="77777777">
        <w:tc>
          <w:tcPr>
            <w:tcW w:w="1506" w:type="dxa"/>
            <w:vMerge/>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vAlign w:val="center"/>
          </w:tcPr>
          <w:p w14:paraId="5EB9EAEF" w14:textId="77777777" w:rsidR="004F17D1" w:rsidRDefault="004F17D1">
            <w:pPr>
              <w:spacing w:after="200" w:line="276" w:lineRule="auto"/>
              <w:rPr>
                <w:rFonts w:ascii="Calibri" w:eastAsia="Calibri" w:hAnsi="Calibri" w:cs="Calibri"/>
                <w:sz w:val="22"/>
              </w:rPr>
            </w:pPr>
          </w:p>
        </w:tc>
        <w:tc>
          <w:tcPr>
            <w:tcW w:w="4650" w:type="dxa"/>
            <w:vMerge/>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vAlign w:val="center"/>
          </w:tcPr>
          <w:p w14:paraId="1D76C731" w14:textId="77777777" w:rsidR="004F17D1" w:rsidRDefault="004F17D1">
            <w:pPr>
              <w:spacing w:after="200" w:line="276" w:lineRule="auto"/>
              <w:rPr>
                <w:rFonts w:ascii="Calibri" w:eastAsia="Calibri" w:hAnsi="Calibri" w:cs="Calibri"/>
                <w:sz w:val="22"/>
              </w:rPr>
            </w:pPr>
          </w:p>
        </w:tc>
        <w:tc>
          <w:tcPr>
            <w:tcW w:w="1162" w:type="dxa"/>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vAlign w:val="center"/>
          </w:tcPr>
          <w:p w14:paraId="70C459A5" w14:textId="77777777" w:rsidR="004F17D1" w:rsidRDefault="00BB371A">
            <w:pPr>
              <w:jc w:val="both"/>
            </w:pPr>
            <w:r>
              <w:rPr>
                <w:rFonts w:ascii="Trebuchet MS" w:eastAsia="Trebuchet MS" w:hAnsi="Trebuchet MS" w:cs="Trebuchet MS"/>
                <w:color w:val="000000"/>
                <w:sz w:val="20"/>
              </w:rPr>
              <w:t>Team Size</w:t>
            </w:r>
          </w:p>
        </w:tc>
        <w:tc>
          <w:tcPr>
            <w:tcW w:w="1419"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vAlign w:val="center"/>
          </w:tcPr>
          <w:p w14:paraId="37B00DA5" w14:textId="77777777" w:rsidR="004F17D1" w:rsidRDefault="00BB371A">
            <w:pPr>
              <w:ind w:left="360"/>
              <w:jc w:val="both"/>
            </w:pPr>
            <w:r>
              <w:rPr>
                <w:rFonts w:ascii="Trebuchet MS" w:eastAsia="Trebuchet MS" w:hAnsi="Trebuchet MS" w:cs="Trebuchet MS"/>
                <w:color w:val="000000"/>
                <w:sz w:val="20"/>
              </w:rPr>
              <w:t>8</w:t>
            </w:r>
          </w:p>
        </w:tc>
      </w:tr>
      <w:tr w:rsidR="004F17D1" w14:paraId="1B993C92" w14:textId="77777777">
        <w:tc>
          <w:tcPr>
            <w:tcW w:w="1506" w:type="dxa"/>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vAlign w:val="center"/>
          </w:tcPr>
          <w:p w14:paraId="725C5BFB" w14:textId="77777777" w:rsidR="004F17D1" w:rsidRDefault="00BB371A">
            <w:pPr>
              <w:jc w:val="both"/>
            </w:pPr>
            <w:r>
              <w:rPr>
                <w:rFonts w:ascii="Trebuchet MS" w:eastAsia="Trebuchet MS" w:hAnsi="Trebuchet MS" w:cs="Trebuchet MS"/>
                <w:color w:val="000000"/>
                <w:sz w:val="20"/>
              </w:rPr>
              <w:t>Description</w:t>
            </w:r>
          </w:p>
        </w:tc>
        <w:tc>
          <w:tcPr>
            <w:tcW w:w="7231" w:type="dxa"/>
            <w:gridSpan w:val="3"/>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vAlign w:val="center"/>
          </w:tcPr>
          <w:p w14:paraId="5C419528" w14:textId="77777777" w:rsidR="004F17D1" w:rsidRDefault="004F17D1">
            <w:pPr>
              <w:ind w:left="360"/>
              <w:jc w:val="both"/>
              <w:rPr>
                <w:rFonts w:ascii="Trebuchet MS" w:eastAsia="Trebuchet MS" w:hAnsi="Trebuchet MS" w:cs="Trebuchet MS"/>
                <w:sz w:val="20"/>
              </w:rPr>
            </w:pPr>
          </w:p>
          <w:p w14:paraId="5B040BCD" w14:textId="77777777" w:rsidR="004F17D1" w:rsidRDefault="00BB371A">
            <w:pPr>
              <w:ind w:left="360"/>
              <w:jc w:val="both"/>
              <w:rPr>
                <w:rFonts w:ascii="Trebuchet MS" w:eastAsia="Trebuchet MS" w:hAnsi="Trebuchet MS" w:cs="Trebuchet MS"/>
                <w:sz w:val="20"/>
              </w:rPr>
            </w:pPr>
            <w:r>
              <w:rPr>
                <w:rFonts w:ascii="Trebuchet MS" w:eastAsia="Trebuchet MS" w:hAnsi="Trebuchet MS" w:cs="Trebuchet MS"/>
                <w:color w:val="000000"/>
                <w:sz w:val="20"/>
                <w:shd w:val="clear" w:color="auto" w:fill="FFFFFF"/>
              </w:rPr>
              <w:t>GE Predix is a software platform for the collection and analysis of data from industrial machines. It helps us to develop, deploy, and operate industrial apps at the edge and in the cloud. Securely connect machines, data, and analytic to improve operational efficiency. Predix as a cloud-based PaaS (platform as a service) is claimed to enable industrial-scale analytics for asset performance management (APM) and operations optimization by providing a standard way to connect machines, data, and people.</w:t>
            </w:r>
          </w:p>
          <w:p w14:paraId="4545A35F" w14:textId="77777777" w:rsidR="004F17D1" w:rsidRDefault="004F17D1">
            <w:pPr>
              <w:ind w:left="360"/>
              <w:jc w:val="both"/>
            </w:pPr>
          </w:p>
        </w:tc>
      </w:tr>
      <w:tr w:rsidR="004F17D1" w14:paraId="48F4C033" w14:textId="77777777">
        <w:tc>
          <w:tcPr>
            <w:tcW w:w="1506" w:type="dxa"/>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vAlign w:val="center"/>
          </w:tcPr>
          <w:p w14:paraId="60B56456" w14:textId="77777777" w:rsidR="004F17D1" w:rsidRDefault="00BB371A">
            <w:pPr>
              <w:jc w:val="both"/>
            </w:pPr>
            <w:r>
              <w:rPr>
                <w:rFonts w:ascii="Trebuchet MS" w:eastAsia="Trebuchet MS" w:hAnsi="Trebuchet MS" w:cs="Trebuchet MS"/>
                <w:color w:val="000000"/>
                <w:sz w:val="20"/>
              </w:rPr>
              <w:t>Contribution</w:t>
            </w:r>
          </w:p>
        </w:tc>
        <w:tc>
          <w:tcPr>
            <w:tcW w:w="7231" w:type="dxa"/>
            <w:gridSpan w:val="3"/>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vAlign w:val="center"/>
          </w:tcPr>
          <w:p w14:paraId="29D71308" w14:textId="77777777" w:rsidR="004F17D1" w:rsidRDefault="00BB371A">
            <w:pPr>
              <w:ind w:left="360"/>
              <w:jc w:val="both"/>
              <w:rPr>
                <w:rFonts w:ascii="Trebuchet MS" w:eastAsia="Trebuchet MS" w:hAnsi="Trebuchet MS" w:cs="Trebuchet MS"/>
                <w:color w:val="000000"/>
                <w:sz w:val="20"/>
              </w:rPr>
            </w:pPr>
            <w:r>
              <w:rPr>
                <w:rFonts w:ascii="Trebuchet MS" w:eastAsia="Trebuchet MS" w:hAnsi="Trebuchet MS" w:cs="Trebuchet MS"/>
                <w:color w:val="000000"/>
                <w:sz w:val="20"/>
              </w:rPr>
              <w:t>Role: Test Automation Engineer</w:t>
            </w:r>
          </w:p>
          <w:p w14:paraId="3B01E0F0" w14:textId="77777777" w:rsidR="004F17D1" w:rsidRDefault="004F17D1">
            <w:pPr>
              <w:ind w:left="360"/>
              <w:jc w:val="both"/>
              <w:rPr>
                <w:rFonts w:ascii="Trebuchet MS" w:eastAsia="Trebuchet MS" w:hAnsi="Trebuchet MS" w:cs="Trebuchet MS"/>
                <w:color w:val="000000"/>
                <w:sz w:val="20"/>
              </w:rPr>
            </w:pPr>
          </w:p>
          <w:p w14:paraId="521F3885" w14:textId="77777777" w:rsidR="004F17D1" w:rsidRDefault="00BB371A">
            <w:pPr>
              <w:ind w:left="360"/>
              <w:jc w:val="both"/>
              <w:rPr>
                <w:rFonts w:ascii="Trebuchet MS" w:eastAsia="Trebuchet MS" w:hAnsi="Trebuchet MS" w:cs="Trebuchet MS"/>
                <w:sz w:val="20"/>
              </w:rPr>
            </w:pPr>
            <w:r>
              <w:rPr>
                <w:rFonts w:ascii="Trebuchet MS" w:eastAsia="Trebuchet MS" w:hAnsi="Trebuchet MS" w:cs="Trebuchet MS"/>
                <w:color w:val="000000"/>
                <w:sz w:val="20"/>
              </w:rPr>
              <w:t>Responsibilities:</w:t>
            </w:r>
          </w:p>
          <w:p w14:paraId="12C81E49" w14:textId="77777777" w:rsidR="004F17D1" w:rsidRDefault="004F17D1">
            <w:pPr>
              <w:ind w:left="360"/>
              <w:jc w:val="both"/>
              <w:rPr>
                <w:rFonts w:ascii="Trebuchet MS" w:eastAsia="Trebuchet MS" w:hAnsi="Trebuchet MS" w:cs="Trebuchet MS"/>
                <w:sz w:val="20"/>
              </w:rPr>
            </w:pPr>
          </w:p>
          <w:p w14:paraId="223E9370" w14:textId="77777777" w:rsidR="004F17D1" w:rsidRDefault="00BB371A">
            <w:pPr>
              <w:numPr>
                <w:ilvl w:val="0"/>
                <w:numId w:val="5"/>
              </w:numPr>
              <w:tabs>
                <w:tab w:val="left" w:pos="720"/>
              </w:tabs>
              <w:ind w:left="980" w:hanging="210"/>
              <w:jc w:val="both"/>
              <w:rPr>
                <w:rFonts w:ascii="Trebuchet MS" w:eastAsia="Trebuchet MS" w:hAnsi="Trebuchet MS" w:cs="Trebuchet MS"/>
                <w:sz w:val="20"/>
              </w:rPr>
            </w:pPr>
            <w:r>
              <w:rPr>
                <w:rFonts w:ascii="Trebuchet MS" w:eastAsia="Trebuchet MS" w:hAnsi="Trebuchet MS" w:cs="Trebuchet MS"/>
                <w:color w:val="000000"/>
                <w:sz w:val="20"/>
              </w:rPr>
              <w:t>Understanding of requirements/User Stories and conduct automation feasibility analysis.</w:t>
            </w:r>
          </w:p>
          <w:p w14:paraId="55AAFD03" w14:textId="77777777" w:rsidR="004F17D1" w:rsidRDefault="00BB371A">
            <w:pPr>
              <w:numPr>
                <w:ilvl w:val="0"/>
                <w:numId w:val="5"/>
              </w:numPr>
              <w:tabs>
                <w:tab w:val="left" w:pos="720"/>
              </w:tabs>
              <w:ind w:left="980" w:hanging="210"/>
              <w:jc w:val="both"/>
              <w:rPr>
                <w:rFonts w:ascii="Trebuchet MS" w:eastAsia="Trebuchet MS" w:hAnsi="Trebuchet MS" w:cs="Trebuchet MS"/>
                <w:sz w:val="20"/>
              </w:rPr>
            </w:pPr>
            <w:r>
              <w:rPr>
                <w:rFonts w:ascii="Trebuchet MS" w:eastAsia="Trebuchet MS" w:hAnsi="Trebuchet MS" w:cs="Trebuchet MS"/>
                <w:color w:val="000000"/>
                <w:sz w:val="20"/>
              </w:rPr>
              <w:t>Creation, execution, debugging of Selenium WebDriver test scripts</w:t>
            </w:r>
          </w:p>
          <w:p w14:paraId="1BB94751" w14:textId="77777777" w:rsidR="004F17D1" w:rsidRDefault="00BB371A">
            <w:pPr>
              <w:numPr>
                <w:ilvl w:val="0"/>
                <w:numId w:val="5"/>
              </w:numPr>
              <w:tabs>
                <w:tab w:val="left" w:pos="720"/>
              </w:tabs>
              <w:ind w:left="980" w:hanging="210"/>
              <w:jc w:val="both"/>
              <w:rPr>
                <w:rFonts w:ascii="Trebuchet MS" w:eastAsia="Trebuchet MS" w:hAnsi="Trebuchet MS" w:cs="Trebuchet MS"/>
                <w:sz w:val="20"/>
              </w:rPr>
            </w:pPr>
            <w:r>
              <w:rPr>
                <w:rFonts w:ascii="Trebuchet MS" w:eastAsia="Trebuchet MS" w:hAnsi="Trebuchet MS" w:cs="Trebuchet MS"/>
                <w:color w:val="000000"/>
                <w:sz w:val="20"/>
              </w:rPr>
              <w:t>Developing and testing API tests using SoapUI</w:t>
            </w:r>
          </w:p>
          <w:p w14:paraId="2DF19F21" w14:textId="77777777" w:rsidR="004F17D1" w:rsidRDefault="00BB371A">
            <w:pPr>
              <w:numPr>
                <w:ilvl w:val="0"/>
                <w:numId w:val="5"/>
              </w:numPr>
              <w:tabs>
                <w:tab w:val="left" w:pos="720"/>
              </w:tabs>
              <w:ind w:left="980" w:hanging="210"/>
              <w:jc w:val="both"/>
              <w:rPr>
                <w:rFonts w:ascii="Trebuchet MS" w:eastAsia="Trebuchet MS" w:hAnsi="Trebuchet MS" w:cs="Trebuchet MS"/>
                <w:sz w:val="20"/>
              </w:rPr>
            </w:pPr>
            <w:r>
              <w:rPr>
                <w:rFonts w:ascii="Trebuchet MS" w:eastAsia="Trebuchet MS" w:hAnsi="Trebuchet MS" w:cs="Trebuchet MS"/>
                <w:color w:val="000000"/>
                <w:sz w:val="20"/>
              </w:rPr>
              <w:t>Deploying latest builds in QA Servers using Jenkins.</w:t>
            </w:r>
          </w:p>
          <w:p w14:paraId="29729160" w14:textId="77777777" w:rsidR="004F17D1" w:rsidRDefault="00BB371A">
            <w:pPr>
              <w:numPr>
                <w:ilvl w:val="0"/>
                <w:numId w:val="5"/>
              </w:numPr>
              <w:tabs>
                <w:tab w:val="left" w:pos="720"/>
              </w:tabs>
              <w:ind w:left="980" w:hanging="210"/>
              <w:jc w:val="both"/>
              <w:rPr>
                <w:rFonts w:ascii="Trebuchet MS" w:eastAsia="Trebuchet MS" w:hAnsi="Trebuchet MS" w:cs="Trebuchet MS"/>
                <w:sz w:val="20"/>
              </w:rPr>
            </w:pPr>
            <w:r>
              <w:rPr>
                <w:rFonts w:ascii="Trebuchet MS" w:eastAsia="Trebuchet MS" w:hAnsi="Trebuchet MS" w:cs="Trebuchet MS"/>
                <w:color w:val="000000"/>
                <w:sz w:val="20"/>
              </w:rPr>
              <w:t>Writing Cucumber feature files (in Gherkin language), generating the snippets and developing the automation scripts as per the QTest steps.</w:t>
            </w:r>
          </w:p>
          <w:p w14:paraId="2B3FE84B" w14:textId="77777777" w:rsidR="004F17D1" w:rsidRDefault="00BB371A">
            <w:pPr>
              <w:numPr>
                <w:ilvl w:val="0"/>
                <w:numId w:val="5"/>
              </w:numPr>
              <w:tabs>
                <w:tab w:val="left" w:pos="720"/>
              </w:tabs>
              <w:ind w:left="980" w:hanging="210"/>
              <w:jc w:val="both"/>
              <w:rPr>
                <w:rFonts w:ascii="Trebuchet MS" w:eastAsia="Trebuchet MS" w:hAnsi="Trebuchet MS" w:cs="Trebuchet MS"/>
                <w:sz w:val="20"/>
              </w:rPr>
            </w:pPr>
            <w:r>
              <w:rPr>
                <w:rFonts w:ascii="Trebuchet MS" w:eastAsia="Trebuchet MS" w:hAnsi="Trebuchet MS" w:cs="Trebuchet MS"/>
                <w:color w:val="000000"/>
                <w:sz w:val="20"/>
              </w:rPr>
              <w:t>Performing smoke, regression and functional testing in both staging and live builds.</w:t>
            </w:r>
          </w:p>
          <w:p w14:paraId="4DBF459C" w14:textId="77777777" w:rsidR="004F17D1" w:rsidRDefault="00BB371A">
            <w:pPr>
              <w:numPr>
                <w:ilvl w:val="0"/>
                <w:numId w:val="5"/>
              </w:numPr>
              <w:tabs>
                <w:tab w:val="left" w:pos="720"/>
              </w:tabs>
              <w:ind w:left="980" w:hanging="210"/>
              <w:jc w:val="both"/>
              <w:rPr>
                <w:rFonts w:ascii="Trebuchet MS" w:eastAsia="Trebuchet MS" w:hAnsi="Trebuchet MS" w:cs="Trebuchet MS"/>
                <w:sz w:val="20"/>
              </w:rPr>
            </w:pPr>
            <w:r>
              <w:rPr>
                <w:rFonts w:ascii="Trebuchet MS" w:eastAsia="Trebuchet MS" w:hAnsi="Trebuchet MS" w:cs="Trebuchet MS"/>
                <w:color w:val="000000"/>
                <w:sz w:val="20"/>
              </w:rPr>
              <w:t>Preparing and executing the Manual Test Cases.</w:t>
            </w:r>
          </w:p>
          <w:p w14:paraId="3DDE4CA3" w14:textId="77777777" w:rsidR="004F17D1" w:rsidRDefault="00BB371A">
            <w:pPr>
              <w:numPr>
                <w:ilvl w:val="0"/>
                <w:numId w:val="5"/>
              </w:numPr>
              <w:tabs>
                <w:tab w:val="left" w:pos="720"/>
              </w:tabs>
              <w:ind w:left="980" w:hanging="210"/>
              <w:jc w:val="both"/>
              <w:rPr>
                <w:rFonts w:ascii="Trebuchet MS" w:eastAsia="Trebuchet MS" w:hAnsi="Trebuchet MS" w:cs="Trebuchet MS"/>
                <w:sz w:val="20"/>
              </w:rPr>
            </w:pPr>
            <w:r>
              <w:rPr>
                <w:rFonts w:ascii="Trebuchet MS" w:eastAsia="Trebuchet MS" w:hAnsi="Trebuchet MS" w:cs="Trebuchet MS"/>
                <w:color w:val="000000"/>
                <w:sz w:val="20"/>
              </w:rPr>
              <w:t>Logging defects in JIRA and linking to the specific JIRA tickets.</w:t>
            </w:r>
          </w:p>
          <w:p w14:paraId="142ED053" w14:textId="77777777" w:rsidR="004F17D1" w:rsidRDefault="00BB371A">
            <w:pPr>
              <w:numPr>
                <w:ilvl w:val="0"/>
                <w:numId w:val="5"/>
              </w:numPr>
              <w:tabs>
                <w:tab w:val="left" w:pos="720"/>
              </w:tabs>
              <w:spacing w:after="200"/>
              <w:ind w:left="980" w:hanging="210"/>
              <w:jc w:val="both"/>
              <w:rPr>
                <w:rFonts w:ascii="Trebuchet MS" w:eastAsia="Trebuchet MS" w:hAnsi="Trebuchet MS" w:cs="Trebuchet MS"/>
                <w:sz w:val="20"/>
              </w:rPr>
            </w:pPr>
            <w:r>
              <w:rPr>
                <w:rFonts w:ascii="Trebuchet MS" w:eastAsia="Trebuchet MS" w:hAnsi="Trebuchet MS" w:cs="Trebuchet MS"/>
                <w:color w:val="000000"/>
                <w:sz w:val="20"/>
              </w:rPr>
              <w:t>Attending client calls weekly twice and understanding the new requirements.</w:t>
            </w:r>
          </w:p>
          <w:p w14:paraId="62FAC216" w14:textId="77777777" w:rsidR="004F17D1" w:rsidRDefault="00BB371A">
            <w:pPr>
              <w:ind w:left="360"/>
              <w:jc w:val="both"/>
            </w:pPr>
            <w:r>
              <w:rPr>
                <w:rFonts w:ascii="Trebuchet MS" w:eastAsia="Trebuchet MS" w:hAnsi="Trebuchet MS" w:cs="Trebuchet MS"/>
                <w:color w:val="000000"/>
                <w:sz w:val="20"/>
              </w:rPr>
              <w:t> </w:t>
            </w:r>
          </w:p>
        </w:tc>
      </w:tr>
      <w:tr w:rsidR="004F17D1" w14:paraId="29291A6F" w14:textId="77777777">
        <w:tc>
          <w:tcPr>
            <w:tcW w:w="1506" w:type="dxa"/>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vAlign w:val="center"/>
          </w:tcPr>
          <w:p w14:paraId="707E482E" w14:textId="77777777" w:rsidR="004F17D1" w:rsidRDefault="00BB371A">
            <w:pPr>
              <w:jc w:val="both"/>
            </w:pPr>
            <w:r>
              <w:rPr>
                <w:rFonts w:ascii="Trebuchet MS" w:eastAsia="Trebuchet MS" w:hAnsi="Trebuchet MS" w:cs="Trebuchet MS"/>
                <w:color w:val="000000"/>
                <w:sz w:val="20"/>
              </w:rPr>
              <w:lastRenderedPageBreak/>
              <w:t>Technologies</w:t>
            </w:r>
          </w:p>
        </w:tc>
        <w:tc>
          <w:tcPr>
            <w:tcW w:w="7231" w:type="dxa"/>
            <w:gridSpan w:val="3"/>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vAlign w:val="center"/>
          </w:tcPr>
          <w:p w14:paraId="37A3FCE1" w14:textId="77777777" w:rsidR="004F17D1" w:rsidRDefault="00BB371A">
            <w:pPr>
              <w:ind w:left="360"/>
              <w:jc w:val="both"/>
            </w:pPr>
            <w:r>
              <w:rPr>
                <w:rFonts w:ascii="Trebuchet MS" w:eastAsia="Trebuchet MS" w:hAnsi="Trebuchet MS" w:cs="Trebuchet MS"/>
                <w:color w:val="000000"/>
                <w:sz w:val="20"/>
                <w:shd w:val="clear" w:color="auto" w:fill="FFFFFF"/>
              </w:rPr>
              <w:t>Selenium with Java,</w:t>
            </w:r>
          </w:p>
        </w:tc>
      </w:tr>
      <w:tr w:rsidR="004F17D1" w14:paraId="098D46FA" w14:textId="77777777">
        <w:tc>
          <w:tcPr>
            <w:tcW w:w="1506" w:type="dxa"/>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vAlign w:val="center"/>
          </w:tcPr>
          <w:p w14:paraId="28E7CDDF" w14:textId="77777777" w:rsidR="004F17D1" w:rsidRDefault="00BB371A">
            <w:pPr>
              <w:jc w:val="both"/>
            </w:pPr>
            <w:r>
              <w:rPr>
                <w:rFonts w:ascii="Trebuchet MS" w:eastAsia="Trebuchet MS" w:hAnsi="Trebuchet MS" w:cs="Trebuchet MS"/>
                <w:color w:val="000000"/>
                <w:sz w:val="20"/>
              </w:rPr>
              <w:t>Tools</w:t>
            </w:r>
          </w:p>
        </w:tc>
        <w:tc>
          <w:tcPr>
            <w:tcW w:w="7231" w:type="dxa"/>
            <w:gridSpan w:val="3"/>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vAlign w:val="center"/>
          </w:tcPr>
          <w:p w14:paraId="5FD1AAAB" w14:textId="77777777" w:rsidR="004F17D1" w:rsidRDefault="00BB371A">
            <w:pPr>
              <w:ind w:left="360"/>
              <w:jc w:val="both"/>
            </w:pPr>
            <w:r>
              <w:rPr>
                <w:rFonts w:ascii="Trebuchet MS" w:eastAsia="Trebuchet MS" w:hAnsi="Trebuchet MS" w:cs="Trebuchet MS"/>
                <w:color w:val="000000"/>
                <w:sz w:val="20"/>
              </w:rPr>
              <w:t>Selenium with Java, SQL, JIRA, Jenkins, Confluence, Test Link, Azure</w:t>
            </w:r>
          </w:p>
        </w:tc>
      </w:tr>
      <w:tr w:rsidR="004F17D1" w14:paraId="355BA536" w14:textId="77777777">
        <w:tc>
          <w:tcPr>
            <w:tcW w:w="1506" w:type="dxa"/>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vAlign w:val="center"/>
          </w:tcPr>
          <w:p w14:paraId="0BE8AB08" w14:textId="77777777" w:rsidR="004F17D1" w:rsidRDefault="00BB371A">
            <w:pPr>
              <w:jc w:val="both"/>
            </w:pPr>
            <w:r>
              <w:rPr>
                <w:rFonts w:ascii="Trebuchet MS" w:eastAsia="Trebuchet MS" w:hAnsi="Trebuchet MS" w:cs="Trebuchet MS"/>
                <w:color w:val="000000"/>
                <w:sz w:val="20"/>
              </w:rPr>
              <w:t>Key Achievements</w:t>
            </w:r>
          </w:p>
        </w:tc>
        <w:tc>
          <w:tcPr>
            <w:tcW w:w="7231" w:type="dxa"/>
            <w:gridSpan w:val="3"/>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vAlign w:val="center"/>
          </w:tcPr>
          <w:p w14:paraId="77F60CF2" w14:textId="77777777" w:rsidR="004F17D1" w:rsidRDefault="004F17D1">
            <w:pPr>
              <w:ind w:left="360"/>
              <w:jc w:val="both"/>
              <w:rPr>
                <w:rFonts w:ascii="Calibri" w:eastAsia="Calibri" w:hAnsi="Calibri" w:cs="Calibri"/>
                <w:sz w:val="22"/>
              </w:rPr>
            </w:pPr>
          </w:p>
        </w:tc>
      </w:tr>
    </w:tbl>
    <w:p w14:paraId="17DDE7DB" w14:textId="77777777" w:rsidR="004F17D1" w:rsidRDefault="00BB371A">
      <w:pPr>
        <w:ind w:left="360"/>
        <w:jc w:val="both"/>
        <w:rPr>
          <w:rFonts w:ascii="Trebuchet MS" w:eastAsia="Trebuchet MS" w:hAnsi="Trebuchet MS" w:cs="Trebuchet MS"/>
          <w:color w:val="000000"/>
          <w:sz w:val="20"/>
          <w:shd w:val="clear" w:color="auto" w:fill="FFFFFF"/>
        </w:rPr>
      </w:pPr>
      <w:r>
        <w:rPr>
          <w:rFonts w:ascii="Trebuchet MS" w:eastAsia="Trebuchet MS" w:hAnsi="Trebuchet MS" w:cs="Trebuchet MS"/>
          <w:color w:val="000000"/>
          <w:sz w:val="20"/>
          <w:shd w:val="clear" w:color="auto" w:fill="FFFFFF"/>
        </w:rPr>
        <w:t> </w:t>
      </w:r>
    </w:p>
    <w:p w14:paraId="37146ADD" w14:textId="77777777" w:rsidR="004F17D1" w:rsidRDefault="00BB371A">
      <w:pPr>
        <w:ind w:left="360"/>
        <w:jc w:val="both"/>
        <w:rPr>
          <w:rFonts w:ascii="Trebuchet MS" w:eastAsia="Trebuchet MS" w:hAnsi="Trebuchet MS" w:cs="Trebuchet MS"/>
          <w:b/>
          <w:color w:val="000000"/>
          <w:sz w:val="20"/>
          <w:shd w:val="clear" w:color="auto" w:fill="FFFFFF"/>
        </w:rPr>
      </w:pPr>
      <w:r>
        <w:rPr>
          <w:rFonts w:ascii="Trebuchet MS" w:eastAsia="Trebuchet MS" w:hAnsi="Trebuchet MS" w:cs="Trebuchet MS"/>
          <w:b/>
          <w:color w:val="000000"/>
          <w:sz w:val="20"/>
          <w:shd w:val="clear" w:color="auto" w:fill="FFFFFF"/>
        </w:rPr>
        <w:t> </w:t>
      </w:r>
    </w:p>
    <w:p w14:paraId="255483DE" w14:textId="6100E981" w:rsidR="004F17D1" w:rsidRDefault="00BB371A">
      <w:pPr>
        <w:ind w:left="360"/>
        <w:jc w:val="both"/>
        <w:rPr>
          <w:rFonts w:ascii="Trebuchet MS" w:eastAsia="Trebuchet MS" w:hAnsi="Trebuchet MS" w:cs="Trebuchet MS"/>
          <w:b/>
          <w:color w:val="000000"/>
          <w:sz w:val="20"/>
          <w:shd w:val="clear" w:color="auto" w:fill="FFFFFF"/>
        </w:rPr>
      </w:pPr>
      <w:r>
        <w:rPr>
          <w:rFonts w:ascii="Trebuchet MS" w:eastAsia="Trebuchet MS" w:hAnsi="Trebuchet MS" w:cs="Trebuchet MS"/>
          <w:b/>
          <w:color w:val="000000"/>
          <w:sz w:val="20"/>
          <w:shd w:val="clear" w:color="auto" w:fill="FFFFFF"/>
        </w:rPr>
        <w:t xml:space="preserve">Project </w:t>
      </w:r>
      <w:r w:rsidR="00FF2C36">
        <w:rPr>
          <w:rFonts w:ascii="Trebuchet MS" w:eastAsia="Trebuchet MS" w:hAnsi="Trebuchet MS" w:cs="Trebuchet MS"/>
          <w:b/>
          <w:color w:val="000000"/>
          <w:sz w:val="20"/>
          <w:shd w:val="clear" w:color="auto" w:fill="FFFFFF"/>
        </w:rPr>
        <w:t>5</w:t>
      </w:r>
      <w:r>
        <w:rPr>
          <w:rFonts w:ascii="Trebuchet MS" w:eastAsia="Trebuchet MS" w:hAnsi="Trebuchet MS" w:cs="Trebuchet MS"/>
          <w:b/>
          <w:color w:val="000000"/>
          <w:sz w:val="20"/>
          <w:shd w:val="clear" w:color="auto" w:fill="FFFFFF"/>
        </w:rPr>
        <w:t>:</w:t>
      </w:r>
    </w:p>
    <w:tbl>
      <w:tblPr>
        <w:tblW w:w="0" w:type="auto"/>
        <w:tblCellMar>
          <w:left w:w="10" w:type="dxa"/>
          <w:right w:w="10" w:type="dxa"/>
        </w:tblCellMar>
        <w:tblLook w:val="04A0" w:firstRow="1" w:lastRow="0" w:firstColumn="1" w:lastColumn="0" w:noHBand="0" w:noVBand="1"/>
      </w:tblPr>
      <w:tblGrid>
        <w:gridCol w:w="1502"/>
        <w:gridCol w:w="4440"/>
        <w:gridCol w:w="1381"/>
        <w:gridCol w:w="1414"/>
      </w:tblGrid>
      <w:tr w:rsidR="004F17D1" w14:paraId="5BEE7E77" w14:textId="77777777">
        <w:trPr>
          <w:trHeight w:val="1"/>
        </w:trPr>
        <w:tc>
          <w:tcPr>
            <w:tcW w:w="1502" w:type="dxa"/>
            <w:vMerge w:val="restart"/>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vAlign w:val="center"/>
          </w:tcPr>
          <w:p w14:paraId="36539E7C" w14:textId="77777777" w:rsidR="004F17D1" w:rsidRDefault="00BB371A">
            <w:pPr>
              <w:jc w:val="both"/>
            </w:pPr>
            <w:r>
              <w:rPr>
                <w:rFonts w:ascii="Trebuchet MS" w:eastAsia="Trebuchet MS" w:hAnsi="Trebuchet MS" w:cs="Trebuchet MS"/>
                <w:color w:val="000000"/>
                <w:sz w:val="20"/>
              </w:rPr>
              <w:t>Project Name</w:t>
            </w:r>
          </w:p>
        </w:tc>
        <w:tc>
          <w:tcPr>
            <w:tcW w:w="4440" w:type="dxa"/>
            <w:vMerge w:val="restart"/>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vAlign w:val="center"/>
          </w:tcPr>
          <w:p w14:paraId="40F3D5C9" w14:textId="77777777" w:rsidR="004F17D1" w:rsidRDefault="00BB371A">
            <w:pPr>
              <w:ind w:left="360"/>
              <w:jc w:val="both"/>
            </w:pPr>
            <w:r>
              <w:rPr>
                <w:rFonts w:ascii="Trebuchet MS" w:eastAsia="Trebuchet MS" w:hAnsi="Trebuchet MS" w:cs="Trebuchet MS"/>
                <w:color w:val="000000"/>
                <w:sz w:val="20"/>
              </w:rPr>
              <w:t>Macy's Promotions</w:t>
            </w:r>
          </w:p>
        </w:tc>
        <w:tc>
          <w:tcPr>
            <w:tcW w:w="1381" w:type="dxa"/>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vAlign w:val="center"/>
          </w:tcPr>
          <w:p w14:paraId="655D5895" w14:textId="77777777" w:rsidR="004F17D1" w:rsidRDefault="00BB371A">
            <w:pPr>
              <w:ind w:left="360"/>
              <w:jc w:val="both"/>
            </w:pPr>
            <w:r>
              <w:rPr>
                <w:rFonts w:ascii="Trebuchet MS" w:eastAsia="Trebuchet MS" w:hAnsi="Trebuchet MS" w:cs="Trebuchet MS"/>
                <w:color w:val="000000"/>
                <w:sz w:val="20"/>
              </w:rPr>
              <w:t>Duration</w:t>
            </w:r>
          </w:p>
        </w:tc>
        <w:tc>
          <w:tcPr>
            <w:tcW w:w="1414"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vAlign w:val="center"/>
          </w:tcPr>
          <w:p w14:paraId="491C40CB" w14:textId="77777777" w:rsidR="004F17D1" w:rsidRDefault="00BB371A">
            <w:pPr>
              <w:ind w:left="360"/>
              <w:jc w:val="both"/>
            </w:pPr>
            <w:r>
              <w:rPr>
                <w:rFonts w:ascii="Trebuchet MS" w:eastAsia="Trebuchet MS" w:hAnsi="Trebuchet MS" w:cs="Trebuchet MS"/>
                <w:color w:val="000000"/>
                <w:sz w:val="20"/>
              </w:rPr>
              <w:t>July 2015- Nov 2017 </w:t>
            </w:r>
          </w:p>
        </w:tc>
      </w:tr>
      <w:tr w:rsidR="004F17D1" w14:paraId="2748F4C3" w14:textId="77777777">
        <w:tc>
          <w:tcPr>
            <w:tcW w:w="1502" w:type="dxa"/>
            <w:vMerge/>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vAlign w:val="center"/>
          </w:tcPr>
          <w:p w14:paraId="67768973" w14:textId="77777777" w:rsidR="004F17D1" w:rsidRDefault="004F17D1">
            <w:pPr>
              <w:spacing w:after="200" w:line="276" w:lineRule="auto"/>
              <w:rPr>
                <w:rFonts w:ascii="Calibri" w:eastAsia="Calibri" w:hAnsi="Calibri" w:cs="Calibri"/>
                <w:sz w:val="22"/>
              </w:rPr>
            </w:pPr>
          </w:p>
        </w:tc>
        <w:tc>
          <w:tcPr>
            <w:tcW w:w="4440" w:type="dxa"/>
            <w:vMerge/>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vAlign w:val="center"/>
          </w:tcPr>
          <w:p w14:paraId="4983E209" w14:textId="77777777" w:rsidR="004F17D1" w:rsidRDefault="004F17D1">
            <w:pPr>
              <w:spacing w:after="200" w:line="276" w:lineRule="auto"/>
              <w:rPr>
                <w:rFonts w:ascii="Calibri" w:eastAsia="Calibri" w:hAnsi="Calibri" w:cs="Calibri"/>
                <w:sz w:val="22"/>
              </w:rPr>
            </w:pPr>
          </w:p>
        </w:tc>
        <w:tc>
          <w:tcPr>
            <w:tcW w:w="1381" w:type="dxa"/>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vAlign w:val="center"/>
          </w:tcPr>
          <w:p w14:paraId="63834444" w14:textId="77777777" w:rsidR="004F17D1" w:rsidRDefault="00BB371A">
            <w:pPr>
              <w:ind w:left="360"/>
              <w:jc w:val="both"/>
            </w:pPr>
            <w:r>
              <w:rPr>
                <w:rFonts w:ascii="Trebuchet MS" w:eastAsia="Trebuchet MS" w:hAnsi="Trebuchet MS" w:cs="Trebuchet MS"/>
                <w:color w:val="000000"/>
                <w:sz w:val="20"/>
              </w:rPr>
              <w:t>Team Size</w:t>
            </w:r>
          </w:p>
        </w:tc>
        <w:tc>
          <w:tcPr>
            <w:tcW w:w="1414"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vAlign w:val="center"/>
          </w:tcPr>
          <w:p w14:paraId="3DDECC1B" w14:textId="77777777" w:rsidR="004F17D1" w:rsidRDefault="00BB371A">
            <w:pPr>
              <w:ind w:left="360"/>
              <w:jc w:val="both"/>
            </w:pPr>
            <w:r>
              <w:rPr>
                <w:rFonts w:ascii="Trebuchet MS" w:eastAsia="Trebuchet MS" w:hAnsi="Trebuchet MS" w:cs="Trebuchet MS"/>
                <w:color w:val="000000"/>
                <w:sz w:val="20"/>
              </w:rPr>
              <w:t>1</w:t>
            </w:r>
          </w:p>
        </w:tc>
      </w:tr>
      <w:tr w:rsidR="004F17D1" w14:paraId="79476FC6" w14:textId="77777777">
        <w:tc>
          <w:tcPr>
            <w:tcW w:w="1502" w:type="dxa"/>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vAlign w:val="center"/>
          </w:tcPr>
          <w:p w14:paraId="34E2A539" w14:textId="77777777" w:rsidR="004F17D1" w:rsidRDefault="00BB371A">
            <w:pPr>
              <w:jc w:val="both"/>
            </w:pPr>
            <w:r>
              <w:rPr>
                <w:rFonts w:ascii="Trebuchet MS" w:eastAsia="Trebuchet MS" w:hAnsi="Trebuchet MS" w:cs="Trebuchet MS"/>
                <w:color w:val="000000"/>
                <w:sz w:val="20"/>
              </w:rPr>
              <w:t>Description</w:t>
            </w:r>
          </w:p>
        </w:tc>
        <w:tc>
          <w:tcPr>
            <w:tcW w:w="7235" w:type="dxa"/>
            <w:gridSpan w:val="3"/>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vAlign w:val="center"/>
          </w:tcPr>
          <w:p w14:paraId="75E94103" w14:textId="77777777" w:rsidR="004F17D1" w:rsidRDefault="004F17D1">
            <w:pPr>
              <w:ind w:left="360"/>
              <w:jc w:val="both"/>
              <w:rPr>
                <w:rFonts w:ascii="Trebuchet MS" w:eastAsia="Trebuchet MS" w:hAnsi="Trebuchet MS" w:cs="Trebuchet MS"/>
                <w:sz w:val="20"/>
              </w:rPr>
            </w:pPr>
          </w:p>
          <w:p w14:paraId="107010F8" w14:textId="77777777" w:rsidR="004F17D1" w:rsidRDefault="00BB371A">
            <w:pPr>
              <w:ind w:left="360"/>
              <w:jc w:val="both"/>
              <w:rPr>
                <w:rFonts w:ascii="Trebuchet MS" w:eastAsia="Trebuchet MS" w:hAnsi="Trebuchet MS" w:cs="Trebuchet MS"/>
                <w:sz w:val="20"/>
              </w:rPr>
            </w:pPr>
            <w:r>
              <w:rPr>
                <w:rFonts w:ascii="Trebuchet MS" w:eastAsia="Trebuchet MS" w:hAnsi="Trebuchet MS" w:cs="Trebuchet MS"/>
                <w:color w:val="000000"/>
                <w:sz w:val="20"/>
              </w:rPr>
              <w:t>Promotion is a discount/gift offer given to the Macys Customers to make him purchase more. Customers can get offers on particular products or by applying some promo codes provided by Macys, resulting in an increase of incremental sales.</w:t>
            </w:r>
          </w:p>
          <w:p w14:paraId="3647BDC1" w14:textId="77777777" w:rsidR="004F17D1" w:rsidRDefault="004F17D1">
            <w:pPr>
              <w:ind w:left="360"/>
              <w:jc w:val="both"/>
            </w:pPr>
          </w:p>
        </w:tc>
      </w:tr>
      <w:tr w:rsidR="004F17D1" w14:paraId="6315E151" w14:textId="77777777">
        <w:tc>
          <w:tcPr>
            <w:tcW w:w="1502" w:type="dxa"/>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vAlign w:val="center"/>
          </w:tcPr>
          <w:p w14:paraId="4497F6E4" w14:textId="77777777" w:rsidR="004F17D1" w:rsidRDefault="00BB371A">
            <w:pPr>
              <w:jc w:val="both"/>
            </w:pPr>
            <w:r>
              <w:rPr>
                <w:rFonts w:ascii="Trebuchet MS" w:eastAsia="Trebuchet MS" w:hAnsi="Trebuchet MS" w:cs="Trebuchet MS"/>
                <w:color w:val="000000"/>
                <w:sz w:val="20"/>
              </w:rPr>
              <w:t>Role&amp; Contribution</w:t>
            </w:r>
          </w:p>
        </w:tc>
        <w:tc>
          <w:tcPr>
            <w:tcW w:w="7235" w:type="dxa"/>
            <w:gridSpan w:val="3"/>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vAlign w:val="center"/>
          </w:tcPr>
          <w:p w14:paraId="14E75B54" w14:textId="77777777" w:rsidR="004F17D1" w:rsidRDefault="00BB371A">
            <w:pPr>
              <w:ind w:left="360"/>
              <w:jc w:val="both"/>
              <w:rPr>
                <w:rFonts w:ascii="Trebuchet MS" w:eastAsia="Trebuchet MS" w:hAnsi="Trebuchet MS" w:cs="Trebuchet MS"/>
                <w:sz w:val="20"/>
              </w:rPr>
            </w:pPr>
            <w:r>
              <w:rPr>
                <w:rFonts w:ascii="Trebuchet MS" w:eastAsia="Trebuchet MS" w:hAnsi="Trebuchet MS" w:cs="Trebuchet MS"/>
                <w:color w:val="000000"/>
                <w:sz w:val="20"/>
              </w:rPr>
              <w:t>Role:</w:t>
            </w:r>
          </w:p>
          <w:p w14:paraId="0AA75878" w14:textId="77777777" w:rsidR="004F17D1" w:rsidRDefault="00BB371A">
            <w:pPr>
              <w:ind w:left="360"/>
              <w:jc w:val="both"/>
              <w:rPr>
                <w:rFonts w:ascii="Trebuchet MS" w:eastAsia="Trebuchet MS" w:hAnsi="Trebuchet MS" w:cs="Trebuchet MS"/>
                <w:sz w:val="20"/>
              </w:rPr>
            </w:pPr>
            <w:r>
              <w:rPr>
                <w:rFonts w:ascii="Trebuchet MS" w:eastAsia="Trebuchet MS" w:hAnsi="Trebuchet MS" w:cs="Trebuchet MS"/>
                <w:color w:val="000000"/>
                <w:sz w:val="20"/>
              </w:rPr>
              <w:t>Test Engineer</w:t>
            </w:r>
          </w:p>
          <w:p w14:paraId="50F9BADA" w14:textId="77777777" w:rsidR="004F17D1" w:rsidRDefault="00BB371A">
            <w:pPr>
              <w:ind w:left="360"/>
              <w:jc w:val="both"/>
              <w:rPr>
                <w:rFonts w:ascii="Trebuchet MS" w:eastAsia="Trebuchet MS" w:hAnsi="Trebuchet MS" w:cs="Trebuchet MS"/>
                <w:sz w:val="20"/>
              </w:rPr>
            </w:pPr>
            <w:r>
              <w:rPr>
                <w:rFonts w:ascii="Trebuchet MS" w:eastAsia="Trebuchet MS" w:hAnsi="Trebuchet MS" w:cs="Trebuchet MS"/>
                <w:color w:val="000000"/>
                <w:sz w:val="20"/>
              </w:rPr>
              <w:t> </w:t>
            </w:r>
          </w:p>
          <w:p w14:paraId="17820D12" w14:textId="77777777" w:rsidR="004F17D1" w:rsidRDefault="00BB371A">
            <w:pPr>
              <w:ind w:left="360"/>
              <w:jc w:val="both"/>
              <w:rPr>
                <w:rFonts w:ascii="Trebuchet MS" w:eastAsia="Trebuchet MS" w:hAnsi="Trebuchet MS" w:cs="Trebuchet MS"/>
                <w:sz w:val="20"/>
              </w:rPr>
            </w:pPr>
            <w:r>
              <w:rPr>
                <w:rFonts w:ascii="Trebuchet MS" w:eastAsia="Trebuchet MS" w:hAnsi="Trebuchet MS" w:cs="Trebuchet MS"/>
                <w:color w:val="000000"/>
                <w:sz w:val="20"/>
              </w:rPr>
              <w:t>Responsibilities:</w:t>
            </w:r>
          </w:p>
          <w:p w14:paraId="733C3724" w14:textId="77777777" w:rsidR="004F17D1" w:rsidRDefault="00BB371A">
            <w:pPr>
              <w:numPr>
                <w:ilvl w:val="0"/>
                <w:numId w:val="6"/>
              </w:numPr>
              <w:tabs>
                <w:tab w:val="left" w:pos="720"/>
              </w:tabs>
              <w:ind w:left="980" w:hanging="210"/>
              <w:jc w:val="both"/>
              <w:rPr>
                <w:rFonts w:ascii="Trebuchet MS" w:eastAsia="Trebuchet MS" w:hAnsi="Trebuchet MS" w:cs="Trebuchet MS"/>
                <w:sz w:val="20"/>
              </w:rPr>
            </w:pPr>
            <w:r>
              <w:rPr>
                <w:rFonts w:ascii="Trebuchet MS" w:eastAsia="Trebuchet MS" w:hAnsi="Trebuchet MS" w:cs="Trebuchet MS"/>
                <w:color w:val="000000"/>
                <w:sz w:val="20"/>
              </w:rPr>
              <w:t>Involved in Requirements study and preparing test cases</w:t>
            </w:r>
          </w:p>
          <w:p w14:paraId="681C447B" w14:textId="77777777" w:rsidR="004F17D1" w:rsidRDefault="00BB371A">
            <w:pPr>
              <w:numPr>
                <w:ilvl w:val="0"/>
                <w:numId w:val="6"/>
              </w:numPr>
              <w:tabs>
                <w:tab w:val="left" w:pos="720"/>
              </w:tabs>
              <w:ind w:left="980" w:hanging="210"/>
              <w:jc w:val="both"/>
              <w:rPr>
                <w:rFonts w:ascii="Trebuchet MS" w:eastAsia="Trebuchet MS" w:hAnsi="Trebuchet MS" w:cs="Trebuchet MS"/>
                <w:sz w:val="20"/>
              </w:rPr>
            </w:pPr>
            <w:r>
              <w:rPr>
                <w:rFonts w:ascii="Trebuchet MS" w:eastAsia="Trebuchet MS" w:hAnsi="Trebuchet MS" w:cs="Trebuchet MS"/>
                <w:color w:val="000000"/>
                <w:sz w:val="20"/>
              </w:rPr>
              <w:t>Testing of application using Agile Model.</w:t>
            </w:r>
          </w:p>
          <w:p w14:paraId="1F7C0BCF" w14:textId="77777777" w:rsidR="004F17D1" w:rsidRDefault="00BB371A">
            <w:pPr>
              <w:numPr>
                <w:ilvl w:val="0"/>
                <w:numId w:val="6"/>
              </w:numPr>
              <w:tabs>
                <w:tab w:val="left" w:pos="720"/>
              </w:tabs>
              <w:ind w:left="980" w:hanging="210"/>
              <w:jc w:val="both"/>
              <w:rPr>
                <w:rFonts w:ascii="Trebuchet MS" w:eastAsia="Trebuchet MS" w:hAnsi="Trebuchet MS" w:cs="Trebuchet MS"/>
                <w:sz w:val="20"/>
              </w:rPr>
            </w:pPr>
            <w:r>
              <w:rPr>
                <w:rFonts w:ascii="Trebuchet MS" w:eastAsia="Trebuchet MS" w:hAnsi="Trebuchet MS" w:cs="Trebuchet MS"/>
                <w:color w:val="000000"/>
                <w:sz w:val="20"/>
              </w:rPr>
              <w:t>Analyzing user stories and writing the Feature Files for those stories in cucumber on the first day of the sprint.</w:t>
            </w:r>
          </w:p>
          <w:p w14:paraId="74DDD7F7" w14:textId="77777777" w:rsidR="004F17D1" w:rsidRDefault="00BB371A">
            <w:pPr>
              <w:numPr>
                <w:ilvl w:val="0"/>
                <w:numId w:val="6"/>
              </w:numPr>
              <w:tabs>
                <w:tab w:val="left" w:pos="720"/>
              </w:tabs>
              <w:ind w:left="980" w:hanging="210"/>
              <w:jc w:val="both"/>
              <w:rPr>
                <w:rFonts w:ascii="Trebuchet MS" w:eastAsia="Trebuchet MS" w:hAnsi="Trebuchet MS" w:cs="Trebuchet MS"/>
                <w:sz w:val="20"/>
              </w:rPr>
            </w:pPr>
            <w:r>
              <w:rPr>
                <w:rFonts w:ascii="Trebuchet MS" w:eastAsia="Trebuchet MS" w:hAnsi="Trebuchet MS" w:cs="Trebuchet MS"/>
                <w:color w:val="000000"/>
                <w:sz w:val="20"/>
              </w:rPr>
              <w:t>Participating in Agile work environment and pairing with Developers, other QA engineers to produce and deliver code and/or test cases using agile practices.</w:t>
            </w:r>
          </w:p>
          <w:p w14:paraId="7DB321C7" w14:textId="77777777" w:rsidR="004F17D1" w:rsidRDefault="00BB371A">
            <w:pPr>
              <w:numPr>
                <w:ilvl w:val="0"/>
                <w:numId w:val="6"/>
              </w:numPr>
              <w:tabs>
                <w:tab w:val="left" w:pos="720"/>
              </w:tabs>
              <w:ind w:left="980" w:hanging="210"/>
              <w:jc w:val="both"/>
              <w:rPr>
                <w:rFonts w:ascii="Trebuchet MS" w:eastAsia="Trebuchet MS" w:hAnsi="Trebuchet MS" w:cs="Trebuchet MS"/>
                <w:sz w:val="20"/>
              </w:rPr>
            </w:pPr>
            <w:r>
              <w:rPr>
                <w:rFonts w:ascii="Trebuchet MS" w:eastAsia="Trebuchet MS" w:hAnsi="Trebuchet MS" w:cs="Trebuchet MS"/>
                <w:color w:val="000000"/>
                <w:sz w:val="20"/>
              </w:rPr>
              <w:t>Regression Testing of whole application.</w:t>
            </w:r>
          </w:p>
          <w:p w14:paraId="5C23C3A8" w14:textId="77777777" w:rsidR="004F17D1" w:rsidRDefault="00BB371A">
            <w:pPr>
              <w:ind w:left="360"/>
              <w:jc w:val="both"/>
            </w:pPr>
            <w:r>
              <w:rPr>
                <w:rFonts w:ascii="Trebuchet MS" w:eastAsia="Trebuchet MS" w:hAnsi="Trebuchet MS" w:cs="Trebuchet MS"/>
                <w:color w:val="000000"/>
                <w:sz w:val="20"/>
              </w:rPr>
              <w:t> </w:t>
            </w:r>
          </w:p>
        </w:tc>
      </w:tr>
      <w:tr w:rsidR="004F17D1" w14:paraId="45743248" w14:textId="77777777">
        <w:tc>
          <w:tcPr>
            <w:tcW w:w="1502" w:type="dxa"/>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vAlign w:val="center"/>
          </w:tcPr>
          <w:p w14:paraId="5971BFBC" w14:textId="77777777" w:rsidR="004F17D1" w:rsidRDefault="00BB371A">
            <w:pPr>
              <w:jc w:val="both"/>
            </w:pPr>
            <w:r>
              <w:rPr>
                <w:rFonts w:ascii="Trebuchet MS" w:eastAsia="Trebuchet MS" w:hAnsi="Trebuchet MS" w:cs="Trebuchet MS"/>
                <w:color w:val="000000"/>
                <w:sz w:val="20"/>
              </w:rPr>
              <w:t>Technologies</w:t>
            </w:r>
          </w:p>
        </w:tc>
        <w:tc>
          <w:tcPr>
            <w:tcW w:w="7235" w:type="dxa"/>
            <w:gridSpan w:val="3"/>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vAlign w:val="center"/>
          </w:tcPr>
          <w:p w14:paraId="7BD56AEE" w14:textId="77777777" w:rsidR="004F17D1" w:rsidRDefault="00BB371A">
            <w:pPr>
              <w:ind w:left="360"/>
              <w:jc w:val="both"/>
            </w:pPr>
            <w:r>
              <w:rPr>
                <w:rFonts w:ascii="Trebuchet MS" w:eastAsia="Trebuchet MS" w:hAnsi="Trebuchet MS" w:cs="Trebuchet MS"/>
                <w:color w:val="000000"/>
                <w:sz w:val="20"/>
                <w:shd w:val="clear" w:color="auto" w:fill="FFFFFF"/>
              </w:rPr>
              <w:t>Selenium, Java,SQL</w:t>
            </w:r>
          </w:p>
        </w:tc>
      </w:tr>
      <w:tr w:rsidR="004F17D1" w14:paraId="33D06A21" w14:textId="77777777">
        <w:tc>
          <w:tcPr>
            <w:tcW w:w="1502" w:type="dxa"/>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vAlign w:val="center"/>
          </w:tcPr>
          <w:p w14:paraId="15B9DDBC" w14:textId="77777777" w:rsidR="004F17D1" w:rsidRDefault="00BB371A">
            <w:pPr>
              <w:jc w:val="both"/>
            </w:pPr>
            <w:r>
              <w:rPr>
                <w:rFonts w:ascii="Trebuchet MS" w:eastAsia="Trebuchet MS" w:hAnsi="Trebuchet MS" w:cs="Trebuchet MS"/>
                <w:color w:val="000000"/>
                <w:sz w:val="20"/>
              </w:rPr>
              <w:t>Tools</w:t>
            </w:r>
          </w:p>
        </w:tc>
        <w:tc>
          <w:tcPr>
            <w:tcW w:w="7235" w:type="dxa"/>
            <w:gridSpan w:val="3"/>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vAlign w:val="center"/>
          </w:tcPr>
          <w:p w14:paraId="167C2627" w14:textId="77777777" w:rsidR="004F17D1" w:rsidRDefault="00BB371A">
            <w:pPr>
              <w:ind w:left="360"/>
              <w:jc w:val="both"/>
            </w:pPr>
            <w:r>
              <w:rPr>
                <w:rFonts w:ascii="Trebuchet MS" w:eastAsia="Trebuchet MS" w:hAnsi="Trebuchet MS" w:cs="Trebuchet MS"/>
                <w:color w:val="000000"/>
                <w:sz w:val="20"/>
                <w:shd w:val="clear" w:color="auto" w:fill="FFFFFF"/>
              </w:rPr>
              <w:t>Jenkins, JIRA, q-Test, IntelliJ, , Confluence, Version one</w:t>
            </w:r>
          </w:p>
        </w:tc>
      </w:tr>
      <w:tr w:rsidR="004F17D1" w14:paraId="13DBD06F" w14:textId="77777777">
        <w:tc>
          <w:tcPr>
            <w:tcW w:w="1502" w:type="dxa"/>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vAlign w:val="center"/>
          </w:tcPr>
          <w:p w14:paraId="5D844429" w14:textId="77777777" w:rsidR="004F17D1" w:rsidRDefault="00BB371A">
            <w:pPr>
              <w:jc w:val="both"/>
            </w:pPr>
            <w:r>
              <w:rPr>
                <w:rFonts w:ascii="Trebuchet MS" w:eastAsia="Trebuchet MS" w:hAnsi="Trebuchet MS" w:cs="Trebuchet MS"/>
                <w:color w:val="000000"/>
                <w:sz w:val="20"/>
              </w:rPr>
              <w:t>Key Achievements</w:t>
            </w:r>
          </w:p>
        </w:tc>
        <w:tc>
          <w:tcPr>
            <w:tcW w:w="7235" w:type="dxa"/>
            <w:gridSpan w:val="3"/>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vAlign w:val="center"/>
          </w:tcPr>
          <w:p w14:paraId="3637C05F" w14:textId="77777777" w:rsidR="004F17D1" w:rsidRDefault="00BB371A">
            <w:pPr>
              <w:ind w:left="360"/>
              <w:jc w:val="both"/>
            </w:pPr>
            <w:r>
              <w:rPr>
                <w:rFonts w:ascii="Trebuchet MS" w:eastAsia="Trebuchet MS" w:hAnsi="Trebuchet MS" w:cs="Trebuchet MS"/>
                <w:color w:val="000000"/>
                <w:sz w:val="20"/>
              </w:rPr>
              <w:t>Received raising star award from Client for the Good work done.</w:t>
            </w:r>
          </w:p>
        </w:tc>
      </w:tr>
    </w:tbl>
    <w:p w14:paraId="72D7F695" w14:textId="77777777" w:rsidR="004F17D1" w:rsidRDefault="004F17D1">
      <w:pPr>
        <w:spacing w:after="120" w:line="295" w:lineRule="auto"/>
        <w:rPr>
          <w:rFonts w:ascii="Trebuchet MS" w:eastAsia="Trebuchet MS" w:hAnsi="Trebuchet MS" w:cs="Trebuchet MS"/>
          <w:b/>
          <w:color w:val="000000"/>
          <w:sz w:val="20"/>
          <w:shd w:val="clear" w:color="auto" w:fill="C5D8F1"/>
        </w:rPr>
      </w:pPr>
    </w:p>
    <w:tbl>
      <w:tblPr>
        <w:tblW w:w="0" w:type="auto"/>
        <w:tblCellMar>
          <w:left w:w="10" w:type="dxa"/>
          <w:right w:w="10" w:type="dxa"/>
        </w:tblCellMar>
        <w:tblLook w:val="04A0" w:firstRow="1" w:lastRow="0" w:firstColumn="1" w:lastColumn="0" w:noHBand="0" w:noVBand="1"/>
      </w:tblPr>
      <w:tblGrid>
        <w:gridCol w:w="1253"/>
        <w:gridCol w:w="7448"/>
      </w:tblGrid>
      <w:tr w:rsidR="004F17D1" w14:paraId="26AA0E07" w14:textId="77777777">
        <w:tc>
          <w:tcPr>
            <w:tcW w:w="1253" w:type="dxa"/>
            <w:tcBorders>
              <w:top w:val="single" w:sz="4" w:space="0" w:color="000000"/>
              <w:left w:val="single" w:sz="4" w:space="0" w:color="000000"/>
              <w:bottom w:val="single" w:sz="4" w:space="0" w:color="000000"/>
              <w:right w:val="single" w:sz="4" w:space="0" w:color="000000"/>
            </w:tcBorders>
            <w:shd w:val="clear" w:color="auto" w:fill="F2F2F2"/>
            <w:tcMar>
              <w:left w:w="54" w:type="dxa"/>
              <w:right w:w="54" w:type="dxa"/>
            </w:tcMar>
            <w:vAlign w:val="center"/>
          </w:tcPr>
          <w:p w14:paraId="621B9E2C" w14:textId="77777777" w:rsidR="004F17D1" w:rsidRDefault="00BB371A">
            <w:pPr>
              <w:ind w:left="360"/>
              <w:jc w:val="both"/>
            </w:pPr>
            <w:r>
              <w:rPr>
                <w:rFonts w:ascii="Trebuchet MS" w:eastAsia="Trebuchet MS" w:hAnsi="Trebuchet MS" w:cs="Trebuchet MS"/>
                <w:color w:val="000000"/>
                <w:sz w:val="20"/>
              </w:rPr>
              <w:t>B.Tech</w:t>
            </w:r>
          </w:p>
        </w:tc>
        <w:tc>
          <w:tcPr>
            <w:tcW w:w="7448" w:type="dxa"/>
            <w:tcBorders>
              <w:top w:val="single" w:sz="4" w:space="0" w:color="000000"/>
              <w:left w:val="single" w:sz="4" w:space="0" w:color="000000"/>
              <w:bottom w:val="single" w:sz="4" w:space="0" w:color="000000"/>
              <w:right w:val="single" w:sz="4" w:space="0" w:color="000000"/>
            </w:tcBorders>
            <w:shd w:val="clear" w:color="auto" w:fill="FFFFFF"/>
            <w:tcMar>
              <w:left w:w="54" w:type="dxa"/>
              <w:right w:w="54" w:type="dxa"/>
            </w:tcMar>
            <w:vAlign w:val="center"/>
          </w:tcPr>
          <w:p w14:paraId="588FFB57" w14:textId="77777777" w:rsidR="004F17D1" w:rsidRDefault="00BB371A">
            <w:pPr>
              <w:ind w:left="360"/>
              <w:jc w:val="both"/>
            </w:pPr>
            <w:r>
              <w:rPr>
                <w:rFonts w:ascii="Trebuchet MS" w:eastAsia="Trebuchet MS" w:hAnsi="Trebuchet MS" w:cs="Trebuchet MS"/>
                <w:color w:val="000000"/>
                <w:sz w:val="20"/>
              </w:rPr>
              <w:t>Computer Science Engineering, Completed in 2015</w:t>
            </w:r>
          </w:p>
        </w:tc>
      </w:tr>
    </w:tbl>
    <w:p w14:paraId="53CECAD5" w14:textId="77777777" w:rsidR="004F17D1" w:rsidRDefault="004F17D1" w:rsidP="00FF2C36">
      <w:pPr>
        <w:rPr>
          <w:rFonts w:ascii="Trebuchet MS" w:eastAsia="Trebuchet MS" w:hAnsi="Trebuchet MS" w:cs="Trebuchet MS"/>
          <w:sz w:val="20"/>
        </w:rPr>
      </w:pPr>
    </w:p>
    <w:sectPr w:rsidR="004F17D1">
      <w:pgSz w:w="11906" w:h="16838"/>
      <w:pgMar w:top="1440" w:right="1440" w:bottom="1440" w:left="1440" w:header="720" w:footer="720"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5E306ED"/>
    <w:multiLevelType w:val="singleLevel"/>
    <w:tmpl w:val="B5E306ED"/>
    <w:lvl w:ilvl="0">
      <w:start w:val="1"/>
      <w:numFmt w:val="bullet"/>
      <w:lvlText w:val="•"/>
      <w:lvlJc w:val="left"/>
    </w:lvl>
  </w:abstractNum>
  <w:abstractNum w:abstractNumId="1" w15:restartNumberingAfterBreak="0">
    <w:nsid w:val="BF205925"/>
    <w:multiLevelType w:val="singleLevel"/>
    <w:tmpl w:val="BF205925"/>
    <w:lvl w:ilvl="0">
      <w:start w:val="1"/>
      <w:numFmt w:val="bullet"/>
      <w:lvlText w:val="•"/>
      <w:lvlJc w:val="left"/>
    </w:lvl>
  </w:abstractNum>
  <w:abstractNum w:abstractNumId="2" w15:restartNumberingAfterBreak="0">
    <w:nsid w:val="CF092B84"/>
    <w:multiLevelType w:val="singleLevel"/>
    <w:tmpl w:val="CF092B84"/>
    <w:lvl w:ilvl="0">
      <w:start w:val="1"/>
      <w:numFmt w:val="bullet"/>
      <w:lvlText w:val="•"/>
      <w:lvlJc w:val="left"/>
    </w:lvl>
  </w:abstractNum>
  <w:abstractNum w:abstractNumId="3" w15:restartNumberingAfterBreak="0">
    <w:nsid w:val="0053208E"/>
    <w:multiLevelType w:val="singleLevel"/>
    <w:tmpl w:val="0053208E"/>
    <w:lvl w:ilvl="0">
      <w:start w:val="1"/>
      <w:numFmt w:val="bullet"/>
      <w:lvlText w:val="•"/>
      <w:lvlJc w:val="left"/>
    </w:lvl>
  </w:abstractNum>
  <w:abstractNum w:abstractNumId="4" w15:restartNumberingAfterBreak="0">
    <w:nsid w:val="03D62ECE"/>
    <w:multiLevelType w:val="singleLevel"/>
    <w:tmpl w:val="03D62ECE"/>
    <w:lvl w:ilvl="0">
      <w:start w:val="1"/>
      <w:numFmt w:val="bullet"/>
      <w:lvlText w:val="•"/>
      <w:lvlJc w:val="left"/>
    </w:lvl>
  </w:abstractNum>
  <w:abstractNum w:abstractNumId="5" w15:restartNumberingAfterBreak="0">
    <w:nsid w:val="59ADCABA"/>
    <w:multiLevelType w:val="singleLevel"/>
    <w:tmpl w:val="59ADCABA"/>
    <w:lvl w:ilvl="0">
      <w:start w:val="1"/>
      <w:numFmt w:val="bullet"/>
      <w:lvlText w:val="•"/>
      <w:lvlJc w:val="left"/>
    </w:lvl>
  </w:abstractNum>
  <w:num w:numId="1" w16cid:durableId="1638224919">
    <w:abstractNumId w:val="3"/>
  </w:num>
  <w:num w:numId="2" w16cid:durableId="1169825960">
    <w:abstractNumId w:val="2"/>
  </w:num>
  <w:num w:numId="3" w16cid:durableId="634023275">
    <w:abstractNumId w:val="5"/>
  </w:num>
  <w:num w:numId="4" w16cid:durableId="642467562">
    <w:abstractNumId w:val="1"/>
  </w:num>
  <w:num w:numId="5" w16cid:durableId="350765284">
    <w:abstractNumId w:val="0"/>
  </w:num>
  <w:num w:numId="6" w16cid:durableId="178658296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2"/>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17D1"/>
    <w:rsid w:val="00011156"/>
    <w:rsid w:val="000A4881"/>
    <w:rsid w:val="001074FE"/>
    <w:rsid w:val="0011063D"/>
    <w:rsid w:val="001B6696"/>
    <w:rsid w:val="001E51CE"/>
    <w:rsid w:val="002B35CC"/>
    <w:rsid w:val="00367294"/>
    <w:rsid w:val="00387E5C"/>
    <w:rsid w:val="004456DC"/>
    <w:rsid w:val="004F17D1"/>
    <w:rsid w:val="005600DD"/>
    <w:rsid w:val="005A0A1E"/>
    <w:rsid w:val="005F4F16"/>
    <w:rsid w:val="006C2860"/>
    <w:rsid w:val="00716625"/>
    <w:rsid w:val="007307AA"/>
    <w:rsid w:val="008030E2"/>
    <w:rsid w:val="008A640E"/>
    <w:rsid w:val="0091320C"/>
    <w:rsid w:val="00930B52"/>
    <w:rsid w:val="009E1654"/>
    <w:rsid w:val="00A37C5C"/>
    <w:rsid w:val="00AE4BC5"/>
    <w:rsid w:val="00B15962"/>
    <w:rsid w:val="00B27BEA"/>
    <w:rsid w:val="00BB371A"/>
    <w:rsid w:val="00C230B8"/>
    <w:rsid w:val="00C62FF0"/>
    <w:rsid w:val="00CA27E8"/>
    <w:rsid w:val="00CE4D87"/>
    <w:rsid w:val="00CF1A96"/>
    <w:rsid w:val="00D41D27"/>
    <w:rsid w:val="00DD0FFD"/>
    <w:rsid w:val="00E13A39"/>
    <w:rsid w:val="00FF2C36"/>
    <w:rsid w:val="099E1DB9"/>
    <w:rsid w:val="25DA342F"/>
    <w:rsid w:val="3FA32DFC"/>
    <w:rsid w:val="40DF0CA4"/>
    <w:rsid w:val="4B545F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5A455510"/>
  <w15:docId w15:val="{54E6AC5B-07FB-E34E-9024-2FDBBC9EC5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1"/>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1182</Words>
  <Characters>6744</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skasoju</dc:creator>
  <cp:lastModifiedBy>Soundarya Kasoju</cp:lastModifiedBy>
  <cp:revision>2</cp:revision>
  <dcterms:created xsi:type="dcterms:W3CDTF">2026-01-02T10:51:00Z</dcterms:created>
  <dcterms:modified xsi:type="dcterms:W3CDTF">2026-01-02T10:51:00Z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1033-11.2.0.10311</vt:lpwstr>
  </property>
  <property fmtid="{D5CDD505-2E9C-101B-9397-08002B2CF9AE}" pid="3" name="ICV">
    <vt:lpwstr>141C703C8A5843959EEA02F86A5472AA</vt:lpwstr>
  </property>
</Properties>
</file>